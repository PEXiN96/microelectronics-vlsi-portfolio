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E63360">
      <w:r>
        <w:br w:type="textWrapping"/>
      </w:r>
    </w:p>
    <w:p w14:paraId="10F47D56">
      <w:pPr>
        <w:pStyle w:val="2"/>
        <w:outlineLvl w:val="9"/>
      </w:pPr>
      <w:r>
        <w:rPr>
          <w:rFonts w:hint="eastAsia" w:ascii="方正小标宋简体" w:hAnsi="方正小标宋简体" w:eastAsia="方正小标宋简体" w:cs="Times New Roman"/>
          <w:bCs/>
          <w:spacing w:val="7"/>
          <w:sz w:val="24"/>
          <w:szCs w:val="24"/>
        </w:rPr>
        <w:drawing>
          <wp:anchor distT="0" distB="0" distL="0" distR="0" simplePos="0" relativeHeight="251660288" behindDoc="0" locked="0" layoutInCell="1" allowOverlap="1">
            <wp:simplePos x="0" y="0"/>
            <wp:positionH relativeFrom="column">
              <wp:posOffset>98425</wp:posOffset>
            </wp:positionH>
            <wp:positionV relativeFrom="paragraph">
              <wp:posOffset>46990</wp:posOffset>
            </wp:positionV>
            <wp:extent cx="1537335" cy="1553210"/>
            <wp:effectExtent l="0" t="0" r="1905" b="1270"/>
            <wp:wrapNone/>
            <wp:docPr id="10" name="图片 1" descr="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标志"/>
                    <pic:cNvPicPr>
                      <a:picLocks noChangeAspect="1" noChangeArrowheads="1"/>
                    </pic:cNvPicPr>
                  </pic:nvPicPr>
                  <pic:blipFill>
                    <a:blip r:embed="rId8"/>
                    <a:srcRect/>
                    <a:stretch>
                      <a:fillRect/>
                    </a:stretch>
                  </pic:blipFill>
                  <pic:spPr>
                    <a:xfrm>
                      <a:off x="0" y="0"/>
                      <a:ext cx="1537335" cy="1553210"/>
                    </a:xfrm>
                    <a:prstGeom prst="rect">
                      <a:avLst/>
                    </a:prstGeom>
                    <a:noFill/>
                    <a:ln w="9525" cmpd="sng">
                      <a:noFill/>
                      <a:miter lim="800000"/>
                      <a:headEnd/>
                      <a:tailEnd/>
                    </a:ln>
                  </pic:spPr>
                </pic:pic>
              </a:graphicData>
            </a:graphic>
          </wp:anchor>
        </w:drawing>
      </w:r>
      <w:r>
        <w:rPr>
          <w:rFonts w:hint="eastAsia" w:ascii="SimHei" w:hAnsi="SimHei" w:eastAsia="SimHei" w:cs="Times New Roman"/>
          <w:bCs/>
          <w:spacing w:val="33"/>
          <w:sz w:val="24"/>
          <w:szCs w:val="24"/>
        </w:rPr>
        <w:drawing>
          <wp:anchor distT="0" distB="0" distL="0" distR="0" simplePos="0" relativeHeight="251661312" behindDoc="0" locked="0" layoutInCell="1" allowOverlap="1">
            <wp:simplePos x="0" y="0"/>
            <wp:positionH relativeFrom="column">
              <wp:posOffset>1729740</wp:posOffset>
            </wp:positionH>
            <wp:positionV relativeFrom="paragraph">
              <wp:posOffset>71755</wp:posOffset>
            </wp:positionV>
            <wp:extent cx="3536950" cy="1069340"/>
            <wp:effectExtent l="0" t="0" r="13970" b="12700"/>
            <wp:wrapNone/>
            <wp:docPr id="13" name="图片 2" descr="标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标志1"/>
                    <pic:cNvPicPr>
                      <a:picLocks noChangeAspect="1" noChangeArrowheads="1"/>
                    </pic:cNvPicPr>
                  </pic:nvPicPr>
                  <pic:blipFill>
                    <a:blip r:embed="rId9"/>
                    <a:srcRect/>
                    <a:stretch>
                      <a:fillRect/>
                    </a:stretch>
                  </pic:blipFill>
                  <pic:spPr>
                    <a:xfrm>
                      <a:off x="0" y="0"/>
                      <a:ext cx="3536950" cy="1069340"/>
                    </a:xfrm>
                    <a:prstGeom prst="rect">
                      <a:avLst/>
                    </a:prstGeom>
                    <a:noFill/>
                    <a:ln w="9525" cmpd="sng">
                      <a:noFill/>
                      <a:miter lim="800000"/>
                      <a:headEnd/>
                      <a:tailEnd/>
                    </a:ln>
                  </pic:spPr>
                </pic:pic>
              </a:graphicData>
            </a:graphic>
          </wp:anchor>
        </w:drawing>
      </w:r>
    </w:p>
    <w:p w14:paraId="51CBF509">
      <w:pPr>
        <w:pStyle w:val="2"/>
        <w:outlineLvl w:val="9"/>
      </w:pPr>
    </w:p>
    <w:p w14:paraId="5191C1F6">
      <w:pPr>
        <w:pStyle w:val="2"/>
        <w:ind w:firstLine="2871" w:firstLineChars="550"/>
        <w:jc w:val="both"/>
        <w:outlineLvl w:val="9"/>
        <w:rPr>
          <w:rFonts w:hint="default"/>
          <w:color w:val="000000" w:themeColor="text1"/>
          <w:sz w:val="52"/>
          <w:szCs w:val="52"/>
          <w:lang w:val="en-US"/>
          <w14:textFill>
            <w14:solidFill>
              <w14:schemeClr w14:val="tx1"/>
            </w14:solidFill>
          </w14:textFill>
        </w:rPr>
      </w:pPr>
      <w:bookmarkStart w:id="0" w:name="_Toc31165"/>
      <w:bookmarkStart w:id="1" w:name="_Toc14907"/>
      <w:bookmarkStart w:id="2" w:name="_Toc28477"/>
    </w:p>
    <w:p w14:paraId="492F1A07">
      <w:pPr>
        <w:pStyle w:val="2"/>
        <w:ind w:firstLine="2811" w:firstLineChars="500"/>
        <w:jc w:val="both"/>
        <w:rPr>
          <w:rFonts w:hint="default"/>
          <w:color w:val="000000" w:themeColor="text1"/>
          <w:sz w:val="56"/>
          <w:szCs w:val="56"/>
          <w:lang w:val="en-US"/>
          <w14:textFill>
            <w14:solidFill>
              <w14:schemeClr w14:val="tx1"/>
            </w14:solidFill>
          </w14:textFill>
        </w:rPr>
      </w:pPr>
      <w:bookmarkStart w:id="3" w:name="_Toc26487"/>
      <w:bookmarkStart w:id="4" w:name="_Toc23054"/>
      <w:bookmarkStart w:id="5" w:name="_Toc32266"/>
      <w:bookmarkStart w:id="6" w:name="_Toc28696"/>
      <w:bookmarkStart w:id="7" w:name="_Toc13513"/>
      <w:bookmarkStart w:id="8" w:name="_Toc6991"/>
      <w:bookmarkStart w:id="9" w:name="_Toc23152"/>
      <w:bookmarkStart w:id="10" w:name="_Toc20019"/>
      <w:bookmarkStart w:id="11" w:name="_Toc21658"/>
      <w:r>
        <w:rPr>
          <w:rFonts w:hint="default"/>
          <w:color w:val="000000" w:themeColor="text1"/>
          <w:sz w:val="56"/>
          <w:szCs w:val="56"/>
          <w:lang w:val="en-US"/>
          <w14:textFill>
            <w14:solidFill>
              <w14:schemeClr w14:val="tx1"/>
            </w14:solidFill>
          </w14:textFill>
        </w:rPr>
        <w:t>YANGZHOU UNIVERSITY</w:t>
      </w:r>
      <w:bookmarkEnd w:id="0"/>
      <w:bookmarkEnd w:id="1"/>
      <w:bookmarkEnd w:id="2"/>
      <w:bookmarkEnd w:id="3"/>
      <w:bookmarkEnd w:id="4"/>
      <w:bookmarkEnd w:id="5"/>
      <w:bookmarkEnd w:id="6"/>
      <w:bookmarkEnd w:id="7"/>
      <w:bookmarkEnd w:id="8"/>
      <w:bookmarkEnd w:id="9"/>
      <w:bookmarkEnd w:id="10"/>
      <w:bookmarkEnd w:id="11"/>
    </w:p>
    <w:p w14:paraId="35511ABF">
      <w:pPr>
        <w:pStyle w:val="2"/>
        <w:jc w:val="both"/>
        <w:outlineLvl w:val="9"/>
        <w:rPr>
          <w:rFonts w:hint="default" w:ascii="Times New Roman" w:hAnsi="Times New Roman" w:eastAsia="SimSun" w:cs="Times New Roman"/>
          <w:b/>
          <w:bCs/>
          <w:color w:val="000000" w:themeColor="text1"/>
          <w:sz w:val="24"/>
          <w:szCs w:val="24"/>
          <w14:textFill>
            <w14:solidFill>
              <w14:schemeClr w14:val="tx1"/>
            </w14:solidFill>
          </w14:textFill>
        </w:rPr>
      </w:pPr>
    </w:p>
    <w:p w14:paraId="75803AAD">
      <w:pPr>
        <w:pStyle w:val="2"/>
        <w:jc w:val="center"/>
        <w:outlineLvl w:val="9"/>
        <w:rPr>
          <w:rFonts w:hint="default" w:ascii="Times New Roman" w:hAnsi="Times New Roman" w:eastAsia="SimSun" w:cs="Times New Roman"/>
          <w:b/>
          <w:bCs/>
          <w:color w:val="000000" w:themeColor="text1"/>
          <w:sz w:val="36"/>
          <w:szCs w:val="36"/>
          <w14:textFill>
            <w14:solidFill>
              <w14:schemeClr w14:val="tx1"/>
            </w14:solidFill>
          </w14:textFill>
        </w:rPr>
      </w:pPr>
    </w:p>
    <w:p w14:paraId="01BF845A">
      <w:pPr>
        <w:pStyle w:val="2"/>
        <w:jc w:val="center"/>
        <w:outlineLvl w:val="9"/>
        <w:rPr>
          <w:rFonts w:hint="default" w:ascii="Times New Roman" w:hAnsi="Times New Roman" w:eastAsia="SimSun" w:cs="Times New Roman"/>
          <w:b/>
          <w:bCs/>
          <w:color w:val="000000" w:themeColor="text1"/>
          <w:sz w:val="36"/>
          <w:szCs w:val="36"/>
          <w14:textFill>
            <w14:solidFill>
              <w14:schemeClr w14:val="tx1"/>
            </w14:solidFill>
          </w14:textFill>
        </w:rPr>
      </w:pPr>
    </w:p>
    <w:p w14:paraId="215F671E">
      <w:pPr>
        <w:pStyle w:val="38"/>
        <w:widowControl w:val="0"/>
        <w:pBdr>
          <w:bottom w:val="none" w:sz="0" w:space="0"/>
        </w:pBdr>
        <w:autoSpaceDE w:val="0"/>
        <w:autoSpaceDN w:val="0"/>
        <w:spacing w:before="0" w:after="0" w:line="254" w:lineRule="auto"/>
        <w:ind w:left="845" w:right="985"/>
        <w:contextualSpacing w:val="0"/>
        <w:jc w:val="center"/>
        <w:rPr>
          <w:rFonts w:ascii="Times New Roman" w:hAnsi="Times New Roman" w:eastAsia="Times New Roman" w:cs="Times New Roman"/>
          <w:b/>
          <w:bCs/>
          <w:spacing w:val="0"/>
          <w:kern w:val="0"/>
          <w:sz w:val="56"/>
          <w:szCs w:val="56"/>
        </w:rPr>
      </w:pPr>
      <w:r>
        <w:rPr>
          <w:rFonts w:ascii="Times New Roman" w:hAnsi="Times New Roman" w:eastAsia="Times New Roman" w:cs="Times New Roman"/>
          <w:b/>
          <w:bCs/>
          <w:spacing w:val="0"/>
          <w:kern w:val="0"/>
          <w:sz w:val="56"/>
          <w:szCs w:val="56"/>
        </w:rPr>
        <w:t>Integrated</w:t>
      </w:r>
      <w:r>
        <w:rPr>
          <w:rFonts w:ascii="Times New Roman" w:hAnsi="Times New Roman" w:eastAsia="Times New Roman" w:cs="Times New Roman"/>
          <w:b/>
          <w:bCs/>
          <w:spacing w:val="-27"/>
          <w:kern w:val="0"/>
          <w:sz w:val="56"/>
          <w:szCs w:val="56"/>
        </w:rPr>
        <w:t xml:space="preserve"> </w:t>
      </w:r>
      <w:r>
        <w:rPr>
          <w:rFonts w:ascii="Times New Roman" w:hAnsi="Times New Roman" w:eastAsia="Times New Roman" w:cs="Times New Roman"/>
          <w:b/>
          <w:bCs/>
          <w:spacing w:val="0"/>
          <w:kern w:val="0"/>
          <w:sz w:val="56"/>
          <w:szCs w:val="56"/>
        </w:rPr>
        <w:t>Circuit</w:t>
      </w:r>
      <w:r>
        <w:rPr>
          <w:rFonts w:ascii="Times New Roman" w:hAnsi="Times New Roman" w:eastAsia="Times New Roman" w:cs="Times New Roman"/>
          <w:b/>
          <w:bCs/>
          <w:spacing w:val="-25"/>
          <w:kern w:val="0"/>
          <w:sz w:val="56"/>
          <w:szCs w:val="56"/>
        </w:rPr>
        <w:t xml:space="preserve"> </w:t>
      </w:r>
      <w:r>
        <w:rPr>
          <w:rFonts w:ascii="Times New Roman" w:hAnsi="Times New Roman" w:eastAsia="Times New Roman" w:cs="Times New Roman"/>
          <w:b/>
          <w:bCs/>
          <w:spacing w:val="0"/>
          <w:kern w:val="0"/>
          <w:sz w:val="56"/>
          <w:szCs w:val="56"/>
        </w:rPr>
        <w:t>CAD Design Re</w:t>
      </w:r>
      <w:r>
        <w:rPr>
          <w:rFonts w:hint="default" w:ascii="Times New Roman" w:hAnsi="Times New Roman" w:eastAsia="Times New Roman" w:cs="Times New Roman"/>
          <w:b/>
          <w:bCs/>
          <w:spacing w:val="0"/>
          <w:kern w:val="0"/>
          <w:sz w:val="56"/>
          <w:szCs w:val="56"/>
          <w:lang w:val="en-US"/>
        </w:rPr>
        <w:t>port</w:t>
      </w:r>
    </w:p>
    <w:p w14:paraId="5EC9A90B">
      <w:pPr>
        <w:widowControl w:val="0"/>
        <w:autoSpaceDE w:val="0"/>
        <w:autoSpaceDN w:val="0"/>
        <w:spacing w:line="240" w:lineRule="auto"/>
        <w:ind w:right="985"/>
        <w:jc w:val="both"/>
        <w:rPr>
          <w:rFonts w:hint="default" w:ascii="Times New Roman" w:hAnsi="Times New Roman" w:eastAsia="Times New Roman" w:cs="Times New Roman"/>
          <w:b/>
          <w:bCs/>
          <w:sz w:val="32"/>
          <w:szCs w:val="32"/>
          <w:lang w:val="en-US" w:eastAsia="en-US" w:bidi="ar-SA"/>
        </w:rPr>
      </w:pPr>
    </w:p>
    <w:p w14:paraId="58320C5C">
      <w:pPr>
        <w:widowControl w:val="0"/>
        <w:autoSpaceDE w:val="0"/>
        <w:autoSpaceDN w:val="0"/>
        <w:spacing w:line="240" w:lineRule="auto"/>
        <w:ind w:right="985"/>
        <w:jc w:val="both"/>
        <w:rPr>
          <w:rFonts w:hint="default" w:ascii="Times New Roman" w:hAnsi="Times New Roman" w:eastAsia="Times New Roman" w:cs="Times New Roman"/>
          <w:b/>
          <w:bCs/>
          <w:sz w:val="32"/>
          <w:szCs w:val="32"/>
          <w:lang w:val="en-US" w:eastAsia="en-US" w:bidi="ar-SA"/>
        </w:rPr>
      </w:pPr>
    </w:p>
    <w:p w14:paraId="03FC3E08">
      <w:pPr>
        <w:widowControl w:val="0"/>
        <w:autoSpaceDE w:val="0"/>
        <w:autoSpaceDN w:val="0"/>
        <w:spacing w:line="240" w:lineRule="auto"/>
        <w:ind w:right="985"/>
        <w:jc w:val="center"/>
        <w:rPr>
          <w:rFonts w:hint="default" w:ascii="Times New Roman" w:hAnsi="Times New Roman" w:eastAsia="Times New Roman" w:cs="Times New Roman"/>
          <w:b/>
          <w:bCs/>
          <w:sz w:val="32"/>
          <w:szCs w:val="32"/>
          <w:lang w:val="en-US" w:eastAsia="en-US" w:bidi="ar-SA"/>
        </w:rPr>
      </w:pPr>
      <w:r>
        <w:rPr>
          <w:rFonts w:hint="default" w:ascii="Times New Roman" w:hAnsi="Times New Roman" w:eastAsia="Times New Roman" w:cs="Times New Roman"/>
          <w:b/>
          <w:bCs/>
          <w:sz w:val="32"/>
          <w:szCs w:val="32"/>
          <w:lang w:val="en-US" w:eastAsia="en-US" w:bidi="ar-SA"/>
        </w:rPr>
        <w:t>Title: VLSI Design Flow of CMOS Adder Using lib7 Library in Cadence Virtuoso.</w:t>
      </w:r>
    </w:p>
    <w:p w14:paraId="1D5C140C">
      <w:pPr>
        <w:rPr>
          <w:rFonts w:hint="default" w:ascii="Times New Roman" w:hAnsi="Times New Roman" w:cs="Times New Roman"/>
          <w:color w:val="auto"/>
          <w:sz w:val="28"/>
          <w:szCs w:val="28"/>
        </w:rPr>
      </w:pPr>
    </w:p>
    <w:p w14:paraId="774EE20D">
      <w:pPr>
        <w:rPr>
          <w:rFonts w:hint="default" w:ascii="Times New Roman" w:hAnsi="Times New Roman" w:cs="Times New Roman"/>
          <w:color w:val="auto"/>
          <w:sz w:val="28"/>
          <w:szCs w:val="28"/>
        </w:rPr>
      </w:pPr>
    </w:p>
    <w:p w14:paraId="3BDFBE76">
      <w:pPr>
        <w:rPr>
          <w:rFonts w:hint="default" w:ascii="Times New Roman" w:hAnsi="Times New Roman" w:cs="Times New Roman"/>
          <w:color w:val="auto"/>
          <w:sz w:val="28"/>
          <w:szCs w:val="28"/>
        </w:rPr>
      </w:pPr>
    </w:p>
    <w:tbl>
      <w:tblPr>
        <w:tblStyle w:val="37"/>
        <w:tblpPr w:leftFromText="180" w:rightFromText="180" w:vertAnchor="text" w:horzAnchor="page" w:tblpX="2451" w:tblpY="93"/>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8"/>
        <w:gridCol w:w="5535"/>
      </w:tblGrid>
      <w:tr w14:paraId="28B2D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8" w:type="dxa"/>
            <w:vAlign w:val="bottom"/>
          </w:tcPr>
          <w:p w14:paraId="11F378DA">
            <w:pPr>
              <w:spacing w:beforeAutospacing="0"/>
              <w:rPr>
                <w:rStyle w:val="168"/>
                <w:rFonts w:hint="default" w:ascii="Times New Roman" w:hAnsi="Times New Roman" w:eastAsia="SimSun" w:cs="Times New Roman"/>
                <w:b/>
                <w:bCs/>
                <w:color w:val="auto"/>
                <w:kern w:val="0"/>
                <w:sz w:val="24"/>
                <w:szCs w:val="24"/>
              </w:rPr>
            </w:pPr>
            <w:r>
              <w:rPr>
                <w:rStyle w:val="168"/>
                <w:rFonts w:hint="default" w:ascii="Times New Roman" w:hAnsi="Times New Roman" w:eastAsia="SimSun" w:cs="Times New Roman"/>
                <w:b/>
                <w:bCs/>
                <w:color w:val="auto"/>
                <w:kern w:val="0"/>
                <w:sz w:val="24"/>
                <w:szCs w:val="24"/>
              </w:rPr>
              <w:t>Student Name</w:t>
            </w:r>
          </w:p>
        </w:tc>
        <w:tc>
          <w:tcPr>
            <w:tcW w:w="5535" w:type="dxa"/>
            <w:tcBorders>
              <w:top w:val="single" w:color="auto" w:sz="4" w:space="0"/>
              <w:bottom w:val="single" w:color="auto" w:sz="4" w:space="0"/>
            </w:tcBorders>
            <w:vAlign w:val="bottom"/>
          </w:tcPr>
          <w:p w14:paraId="0A9E586B">
            <w:pPr>
              <w:jc w:val="center"/>
              <w:rPr>
                <w:rFonts w:hint="default" w:ascii="Times New Roman" w:hAnsi="Times New Roman" w:eastAsia="SimHei" w:cs="Times New Roman"/>
                <w:b/>
                <w:bCs/>
                <w:color w:val="auto"/>
                <w:spacing w:val="22"/>
                <w:kern w:val="0"/>
                <w:sz w:val="24"/>
                <w:szCs w:val="24"/>
                <w:lang w:val="en-US" w:eastAsia="zh-CN"/>
              </w:rPr>
            </w:pPr>
            <w:r>
              <w:rPr>
                <w:rFonts w:hint="default" w:ascii="Times New Roman" w:hAnsi="Times New Roman" w:eastAsia="SimHei" w:cs="Times New Roman"/>
                <w:b/>
                <w:bCs/>
                <w:color w:val="auto"/>
                <w:spacing w:val="22"/>
                <w:kern w:val="0"/>
                <w:sz w:val="24"/>
                <w:szCs w:val="24"/>
                <w:lang w:val="en-US"/>
              </w:rPr>
              <w:t>Sifat Md Aminul Islam(</w:t>
            </w:r>
            <w:r>
              <w:rPr>
                <w:rFonts w:hint="default" w:ascii="Times New Roman" w:hAnsi="Times New Roman" w:eastAsia="SimHei" w:cs="Times New Roman"/>
                <w:b/>
                <w:bCs/>
                <w:color w:val="auto"/>
                <w:spacing w:val="22"/>
                <w:kern w:val="0"/>
                <w:sz w:val="24"/>
                <w:szCs w:val="24"/>
                <w:lang w:val="en-US" w:eastAsia="zh-CN"/>
              </w:rPr>
              <w:t>西法特）</w:t>
            </w:r>
          </w:p>
        </w:tc>
      </w:tr>
      <w:tr w14:paraId="699F7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8" w:type="dxa"/>
            <w:vAlign w:val="bottom"/>
          </w:tcPr>
          <w:p w14:paraId="7942594E">
            <w:pPr>
              <w:rPr>
                <w:rStyle w:val="168"/>
                <w:rFonts w:hint="default" w:ascii="Times New Roman" w:hAnsi="Times New Roman" w:eastAsia="SimSun" w:cs="Times New Roman"/>
                <w:b/>
                <w:bCs/>
                <w:color w:val="auto"/>
                <w:kern w:val="0"/>
                <w:sz w:val="24"/>
                <w:szCs w:val="24"/>
              </w:rPr>
            </w:pPr>
            <w:r>
              <w:rPr>
                <w:rStyle w:val="168"/>
                <w:rFonts w:hint="default" w:ascii="Times New Roman" w:hAnsi="Times New Roman" w:eastAsia="SimSun" w:cs="Times New Roman"/>
                <w:b/>
                <w:bCs/>
                <w:color w:val="auto"/>
                <w:kern w:val="0"/>
                <w:sz w:val="24"/>
                <w:szCs w:val="24"/>
              </w:rPr>
              <w:t>Student ID</w:t>
            </w:r>
          </w:p>
        </w:tc>
        <w:tc>
          <w:tcPr>
            <w:tcW w:w="5535" w:type="dxa"/>
            <w:tcBorders>
              <w:top w:val="single" w:color="auto" w:sz="4" w:space="0"/>
              <w:bottom w:val="single" w:color="auto" w:sz="4" w:space="0"/>
            </w:tcBorders>
            <w:vAlign w:val="bottom"/>
          </w:tcPr>
          <w:p w14:paraId="5DBEE55B">
            <w:pPr>
              <w:jc w:val="center"/>
              <w:rPr>
                <w:rFonts w:hint="default" w:ascii="Times New Roman" w:hAnsi="Times New Roman" w:eastAsia="SimHei" w:cs="Times New Roman"/>
                <w:b/>
                <w:bCs/>
                <w:color w:val="auto"/>
                <w:spacing w:val="22"/>
                <w:kern w:val="0"/>
                <w:sz w:val="24"/>
                <w:szCs w:val="24"/>
                <w:lang w:val="en-US"/>
              </w:rPr>
            </w:pPr>
            <w:r>
              <w:rPr>
                <w:rFonts w:hint="default" w:ascii="Times New Roman" w:hAnsi="Times New Roman" w:eastAsia="SimHei" w:cs="Times New Roman"/>
                <w:b/>
                <w:bCs/>
                <w:color w:val="auto"/>
                <w:spacing w:val="22"/>
                <w:kern w:val="0"/>
                <w:sz w:val="24"/>
                <w:szCs w:val="24"/>
                <w:lang w:val="en-US"/>
              </w:rPr>
              <w:t>238801031</w:t>
            </w:r>
          </w:p>
        </w:tc>
      </w:tr>
      <w:tr w14:paraId="198D8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8" w:type="dxa"/>
            <w:vAlign w:val="bottom"/>
          </w:tcPr>
          <w:p w14:paraId="68DF0B57">
            <w:pPr>
              <w:rPr>
                <w:rStyle w:val="168"/>
                <w:rFonts w:hint="default" w:ascii="Times New Roman" w:hAnsi="Times New Roman" w:eastAsia="SimSun" w:cs="Times New Roman"/>
                <w:b/>
                <w:bCs/>
                <w:color w:val="auto"/>
                <w:kern w:val="0"/>
                <w:sz w:val="24"/>
                <w:szCs w:val="24"/>
                <w:lang w:val="en-US" w:eastAsia="zh-CN"/>
              </w:rPr>
            </w:pPr>
            <w:r>
              <w:rPr>
                <w:rStyle w:val="168"/>
                <w:rFonts w:hint="default" w:ascii="Times New Roman" w:hAnsi="Times New Roman" w:eastAsia="SimSun" w:cs="Times New Roman"/>
                <w:b/>
                <w:bCs/>
                <w:color w:val="auto"/>
                <w:kern w:val="0"/>
                <w:sz w:val="24"/>
                <w:szCs w:val="24"/>
                <w:lang w:val="en-US" w:eastAsia="zh-CN"/>
              </w:rPr>
              <w:t>Major</w:t>
            </w:r>
          </w:p>
        </w:tc>
        <w:tc>
          <w:tcPr>
            <w:tcW w:w="5535" w:type="dxa"/>
            <w:tcBorders>
              <w:top w:val="single" w:color="auto" w:sz="4" w:space="0"/>
              <w:bottom w:val="single" w:color="auto" w:sz="4" w:space="0"/>
            </w:tcBorders>
            <w:vAlign w:val="bottom"/>
          </w:tcPr>
          <w:p w14:paraId="112DA304">
            <w:pPr>
              <w:jc w:val="center"/>
              <w:rPr>
                <w:rFonts w:hint="default" w:ascii="Times New Roman" w:hAnsi="Times New Roman" w:eastAsia="SimHei" w:cs="Times New Roman"/>
                <w:b/>
                <w:bCs/>
                <w:color w:val="auto"/>
                <w:spacing w:val="22"/>
                <w:kern w:val="0"/>
                <w:sz w:val="24"/>
                <w:szCs w:val="24"/>
                <w:lang w:val="en-US"/>
              </w:rPr>
            </w:pPr>
            <w:r>
              <w:rPr>
                <w:rFonts w:hint="default" w:ascii="Times New Roman" w:hAnsi="Times New Roman" w:eastAsia="SimHei" w:cs="Times New Roman"/>
                <w:b/>
                <w:bCs/>
                <w:color w:val="auto"/>
                <w:spacing w:val="22"/>
                <w:kern w:val="0"/>
                <w:sz w:val="24"/>
                <w:szCs w:val="24"/>
                <w:lang w:val="en-US"/>
              </w:rPr>
              <w:t>Microelectronics Science And Engineering</w:t>
            </w:r>
          </w:p>
        </w:tc>
      </w:tr>
      <w:tr w14:paraId="34B2D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8" w:type="dxa"/>
            <w:vAlign w:val="bottom"/>
          </w:tcPr>
          <w:p w14:paraId="7551A232">
            <w:pPr>
              <w:widowControl w:val="0"/>
              <w:spacing w:line="360" w:lineRule="auto"/>
              <w:jc w:val="both"/>
              <w:rPr>
                <w:rStyle w:val="168"/>
                <w:rFonts w:hint="default" w:ascii="Times New Roman" w:hAnsi="Times New Roman" w:eastAsia="SimSun" w:cs="Times New Roman"/>
                <w:b/>
                <w:bCs/>
                <w:color w:val="auto"/>
                <w:kern w:val="0"/>
                <w:sz w:val="24"/>
                <w:szCs w:val="24"/>
                <w:lang w:val="en-US" w:eastAsia="zh-CN"/>
              </w:rPr>
            </w:pPr>
            <w:r>
              <w:rPr>
                <w:rStyle w:val="168"/>
                <w:rFonts w:hint="default" w:ascii="Times New Roman" w:hAnsi="Times New Roman" w:eastAsia="SimSun" w:cs="Times New Roman"/>
                <w:b/>
                <w:bCs/>
                <w:kern w:val="0"/>
                <w:sz w:val="24"/>
                <w:szCs w:val="24"/>
              </w:rPr>
              <w:t>Lecturer</w:t>
            </w:r>
          </w:p>
        </w:tc>
        <w:tc>
          <w:tcPr>
            <w:tcW w:w="5535" w:type="dxa"/>
            <w:tcBorders>
              <w:top w:val="single" w:color="auto" w:sz="4" w:space="0"/>
              <w:bottom w:val="single" w:color="auto" w:sz="4" w:space="0"/>
            </w:tcBorders>
            <w:vAlign w:val="bottom"/>
          </w:tcPr>
          <w:p w14:paraId="17505EAD">
            <w:pPr>
              <w:widowControl w:val="0"/>
              <w:spacing w:line="360" w:lineRule="auto"/>
              <w:jc w:val="center"/>
              <w:rPr>
                <w:rFonts w:hint="default" w:ascii="Times New Roman" w:hAnsi="Times New Roman" w:eastAsia="SimHei" w:cs="Times New Roman"/>
                <w:b/>
                <w:bCs/>
                <w:color w:val="auto"/>
                <w:spacing w:val="22"/>
                <w:kern w:val="0"/>
                <w:sz w:val="24"/>
                <w:szCs w:val="24"/>
                <w:lang w:val="en-US"/>
              </w:rPr>
            </w:pPr>
            <w:r>
              <w:rPr>
                <w:rFonts w:hint="eastAsia" w:ascii="SimSun" w:hAnsi="SimSun" w:eastAsia="SimSun" w:cs="SimSun"/>
                <w:b/>
                <w:bCs/>
                <w:spacing w:val="22"/>
                <w:kern w:val="0"/>
                <w:sz w:val="24"/>
                <w:szCs w:val="24"/>
              </w:rPr>
              <w:t>郭鹏飞</w:t>
            </w:r>
          </w:p>
        </w:tc>
      </w:tr>
      <w:tr w14:paraId="233D2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8" w:type="dxa"/>
            <w:vAlign w:val="bottom"/>
          </w:tcPr>
          <w:p w14:paraId="0810A4C1">
            <w:pPr>
              <w:widowControl w:val="0"/>
              <w:spacing w:line="360" w:lineRule="auto"/>
              <w:jc w:val="both"/>
              <w:rPr>
                <w:rStyle w:val="168"/>
                <w:rFonts w:hint="default" w:ascii="Times New Roman" w:hAnsi="Times New Roman" w:eastAsia="SimSun" w:cs="Times New Roman"/>
                <w:b/>
                <w:bCs/>
                <w:color w:val="auto"/>
                <w:kern w:val="0"/>
                <w:sz w:val="24"/>
                <w:szCs w:val="24"/>
                <w:lang w:val="en-US" w:eastAsia="zh-CN"/>
              </w:rPr>
            </w:pPr>
            <w:r>
              <w:rPr>
                <w:rStyle w:val="168"/>
                <w:rFonts w:hint="eastAsia" w:ascii="Times New Roman" w:hAnsi="Times New Roman" w:eastAsia="SimSun" w:cs="Times New Roman"/>
                <w:b/>
                <w:bCs/>
                <w:kern w:val="0"/>
                <w:sz w:val="24"/>
                <w:szCs w:val="24"/>
                <w:lang w:val="en-US" w:eastAsia="zh-CN"/>
              </w:rPr>
              <w:t>Date</w:t>
            </w:r>
          </w:p>
        </w:tc>
        <w:tc>
          <w:tcPr>
            <w:tcW w:w="5535" w:type="dxa"/>
            <w:tcBorders>
              <w:top w:val="single" w:color="auto" w:sz="4" w:space="0"/>
              <w:bottom w:val="single" w:color="auto" w:sz="4" w:space="0"/>
            </w:tcBorders>
            <w:vAlign w:val="bottom"/>
          </w:tcPr>
          <w:p w14:paraId="44330597">
            <w:pPr>
              <w:widowControl w:val="0"/>
              <w:spacing w:line="360" w:lineRule="auto"/>
              <w:jc w:val="center"/>
              <w:rPr>
                <w:rFonts w:hint="default" w:ascii="Times New Roman" w:hAnsi="Times New Roman" w:eastAsia="SimHei" w:cs="Times New Roman"/>
                <w:b/>
                <w:bCs/>
                <w:color w:val="auto"/>
                <w:spacing w:val="22"/>
                <w:kern w:val="0"/>
                <w:sz w:val="24"/>
                <w:szCs w:val="24"/>
                <w:lang w:val="en-US"/>
              </w:rPr>
            </w:pPr>
            <w:r>
              <w:rPr>
                <w:rFonts w:hint="default" w:ascii="Times New Roman" w:hAnsi="Times New Roman" w:eastAsia="SimHei" w:cs="Times New Roman"/>
                <w:b/>
                <w:bCs/>
                <w:spacing w:val="22"/>
                <w:kern w:val="0"/>
                <w:sz w:val="24"/>
                <w:szCs w:val="24"/>
                <w:lang w:val="en-US"/>
              </w:rPr>
              <w:t>2026-07-02</w:t>
            </w:r>
          </w:p>
        </w:tc>
      </w:tr>
    </w:tbl>
    <w:p w14:paraId="744F2A17">
      <w:pPr>
        <w:rPr>
          <w:rFonts w:hint="default" w:ascii="Times New Roman" w:hAnsi="Times New Roman" w:cs="Times New Roman"/>
          <w:color w:val="auto"/>
          <w:sz w:val="28"/>
          <w:szCs w:val="28"/>
        </w:rPr>
      </w:pPr>
    </w:p>
    <w:p w14:paraId="0442691E">
      <w:pPr>
        <w:rPr>
          <w:rFonts w:hint="default" w:ascii="Times New Roman" w:hAnsi="Times New Roman" w:cs="Times New Roman"/>
          <w:color w:val="auto"/>
          <w:sz w:val="28"/>
          <w:szCs w:val="28"/>
        </w:rPr>
      </w:pPr>
    </w:p>
    <w:p w14:paraId="1092A988">
      <w:pPr>
        <w:rPr>
          <w:rFonts w:hint="default" w:ascii="Times New Roman" w:hAnsi="Times New Roman" w:cs="Times New Roman"/>
          <w:color w:val="auto"/>
          <w:sz w:val="28"/>
          <w:szCs w:val="28"/>
        </w:rPr>
        <w:sectPr>
          <w:footerReference r:id="rId5" w:type="default"/>
          <w:pgSz w:w="12240" w:h="15840"/>
          <w:pgMar w:top="1440" w:right="1800" w:bottom="1440" w:left="1800" w:header="720" w:footer="720" w:gutter="0"/>
          <w:pgNumType w:fmt="decimal" w:start="0"/>
          <w:cols w:space="720" w:num="1"/>
          <w:docGrid w:linePitch="360" w:charSpace="0"/>
        </w:sectPr>
      </w:pPr>
    </w:p>
    <w:p w14:paraId="01943967">
      <w:pPr>
        <w:pStyle w:val="34"/>
        <w:keepNext w:val="0"/>
        <w:keepLines w:val="0"/>
        <w:widowControl/>
        <w:suppressLineNumbers w:val="0"/>
        <w:spacing w:line="360" w:lineRule="auto"/>
        <w:ind w:firstLine="140" w:firstLineChars="50"/>
        <w:jc w:val="center"/>
        <w:rPr>
          <w:rFonts w:hint="default" w:ascii="Times New Roman" w:hAnsi="Times New Roman" w:cs="Times New Roman"/>
          <w:b/>
          <w:bCs/>
          <w:color w:val="auto"/>
          <w:sz w:val="28"/>
          <w:szCs w:val="28"/>
        </w:rPr>
      </w:pPr>
      <w:r>
        <w:rPr>
          <w:rFonts w:hint="default" w:ascii="Times New Roman" w:hAnsi="Times New Roman" w:eastAsia="Arial MT" w:cs="Times New Roman"/>
          <w:b/>
          <w:bCs/>
          <w:sz w:val="28"/>
          <w:szCs w:val="28"/>
          <w:lang w:val="en-US"/>
        </w:rPr>
        <w:t>Full IC Design Flow</w:t>
      </w:r>
    </w:p>
    <w:p w14:paraId="603C4D45">
      <w:pPr>
        <w:pStyle w:val="13"/>
        <w:spacing w:before="24" w:line="360" w:lineRule="auto"/>
        <w:rPr>
          <w:rFonts w:hint="default" w:ascii="Times New Roman" w:hAnsi="Times New Roman" w:cs="Times New Roman"/>
          <w:sz w:val="24"/>
          <w:szCs w:val="24"/>
        </w:rPr>
      </w:pPr>
      <w:r>
        <w:rPr>
          <w:rFonts w:hint="default" w:ascii="Times New Roman" w:hAnsi="Times New Roman" w:cs="Times New Roman"/>
          <w:sz w:val="24"/>
          <w:szCs w:val="24"/>
        </w:rPr>
        <w:t>Run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following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command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start</w:t>
      </w:r>
      <w:r>
        <w:rPr>
          <w:rFonts w:hint="default" w:ascii="Times New Roman" w:hAnsi="Times New Roman" w:cs="Times New Roman"/>
          <w:spacing w:val="-5"/>
          <w:sz w:val="24"/>
          <w:szCs w:val="24"/>
        </w:rPr>
        <w:t xml:space="preserve"> </w:t>
      </w:r>
      <w:r>
        <w:rPr>
          <w:rFonts w:hint="default" w:ascii="Times New Roman" w:hAnsi="Times New Roman" w:cs="Times New Roman"/>
          <w:spacing w:val="-2"/>
          <w:sz w:val="24"/>
          <w:szCs w:val="24"/>
        </w:rPr>
        <w:t>virtuoso:</w:t>
      </w:r>
    </w:p>
    <w:p w14:paraId="3C2CF84D">
      <w:pPr>
        <w:pStyle w:val="13"/>
        <w:spacing w:before="146" w:line="360" w:lineRule="auto"/>
        <w:ind w:right="476"/>
        <w:jc w:val="both"/>
        <w:rPr>
          <w:rFonts w:hint="default" w:ascii="Times New Roman" w:hAnsi="Times New Roman" w:cs="Times New Roman"/>
          <w:sz w:val="24"/>
          <w:szCs w:val="24"/>
        </w:rPr>
      </w:pPr>
      <w:r>
        <w:rPr>
          <w:rFonts w:hint="default" w:ascii="Times New Roman" w:hAnsi="Times New Roman" w:cs="Times New Roman"/>
          <w:sz w:val="24"/>
          <w:szCs w:val="24"/>
        </w:rPr>
        <w:t xml:space="preserve">Right click on the desktop and select </w:t>
      </w:r>
      <w:r>
        <w:rPr>
          <w:rFonts w:hint="default" w:ascii="Times New Roman" w:hAnsi="Times New Roman" w:eastAsia="DengXian Light" w:cs="Times New Roman"/>
          <w:sz w:val="24"/>
          <w:szCs w:val="24"/>
        </w:rPr>
        <w:t>open terminal</w:t>
      </w:r>
      <w:r>
        <w:rPr>
          <w:rFonts w:hint="default" w:ascii="Times New Roman" w:hAnsi="Times New Roman" w:cs="Times New Roman"/>
          <w:sz w:val="24"/>
          <w:szCs w:val="24"/>
        </w:rPr>
        <w:t>; Type cd at the cursor on the terminal command line, and then click Enter，and then follow :</w:t>
      </w:r>
    </w:p>
    <w:p w14:paraId="0D00AC95">
      <w:pPr>
        <w:pStyle w:val="13"/>
        <w:spacing w:before="36"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mkdir</w:t>
      </w:r>
      <w:r>
        <w:rPr>
          <w:rFonts w:hint="default" w:ascii="Times New Roman" w:hAnsi="Times New Roman" w:cs="Times New Roman"/>
          <w:spacing w:val="66"/>
          <w:w w:val="150"/>
          <w:sz w:val="24"/>
          <w:szCs w:val="24"/>
        </w:rPr>
        <w:t xml:space="preserve"> </w:t>
      </w:r>
      <w:r>
        <w:rPr>
          <w:rFonts w:hint="default" w:ascii="Times New Roman" w:hAnsi="Times New Roman" w:cs="Times New Roman"/>
          <w:spacing w:val="-2"/>
          <w:sz w:val="24"/>
          <w:szCs w:val="24"/>
        </w:rPr>
        <w:t>2</w:t>
      </w:r>
      <w:r>
        <w:rPr>
          <w:rFonts w:hint="default" w:ascii="Times New Roman" w:hAnsi="Times New Roman" w:cs="Times New Roman"/>
          <w:spacing w:val="-2"/>
          <w:sz w:val="24"/>
          <w:szCs w:val="24"/>
          <w:lang w:val="en-US"/>
        </w:rPr>
        <w:t>38801031</w:t>
      </w:r>
    </w:p>
    <w:p w14:paraId="0A263D86">
      <w:pPr>
        <w:pStyle w:val="13"/>
        <w:spacing w:before="136" w:after="0" w:afterAutospacing="0" w:line="360" w:lineRule="auto"/>
        <w:rPr>
          <w:rFonts w:hint="default" w:ascii="Times New Roman" w:hAnsi="Times New Roman" w:cs="Times New Roman"/>
          <w:spacing w:val="-2"/>
          <w:sz w:val="24"/>
          <w:szCs w:val="24"/>
          <w:lang w:val="en-US"/>
        </w:rPr>
      </w:pPr>
      <w:r>
        <w:rPr>
          <w:rFonts w:hint="default" w:ascii="Times New Roman" w:hAnsi="Times New Roman" w:cs="Times New Roman"/>
          <w:sz w:val="24"/>
          <w:szCs w:val="24"/>
        </w:rPr>
        <w:t>cd</w:t>
      </w:r>
      <w:r>
        <w:rPr>
          <w:rFonts w:hint="default" w:ascii="Times New Roman" w:hAnsi="Times New Roman" w:cs="Times New Roman"/>
          <w:spacing w:val="-2"/>
          <w:sz w:val="24"/>
          <w:szCs w:val="24"/>
        </w:rPr>
        <w:t xml:space="preserve"> 2</w:t>
      </w:r>
      <w:r>
        <w:rPr>
          <w:rFonts w:hint="default" w:ascii="Times New Roman" w:hAnsi="Times New Roman" w:cs="Times New Roman"/>
          <w:spacing w:val="-2"/>
          <w:sz w:val="24"/>
          <w:szCs w:val="24"/>
          <w:lang w:val="en-US"/>
        </w:rPr>
        <w:t>38801031</w:t>
      </w:r>
    </w:p>
    <w:p w14:paraId="591B13B9">
      <w:pPr>
        <w:pStyle w:val="13"/>
        <w:spacing w:before="0" w:beforeAutospacing="0" w:after="139" w:afterLines="38" w:afterAutospacing="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virtuoso</w:t>
      </w:r>
      <w:r>
        <w:rPr>
          <w:rFonts w:hint="default" w:ascii="Times New Roman" w:hAnsi="Times New Roman" w:cs="Times New Roman"/>
          <w:spacing w:val="-8"/>
          <w:sz w:val="24"/>
          <w:szCs w:val="24"/>
        </w:rPr>
        <w:t xml:space="preserve"> </w:t>
      </w:r>
      <w:r>
        <w:rPr>
          <w:rFonts w:hint="default" w:ascii="Times New Roman" w:hAnsi="Times New Roman" w:cs="Times New Roman"/>
          <w:spacing w:val="-10"/>
          <w:sz w:val="24"/>
          <w:szCs w:val="24"/>
        </w:rPr>
        <w:t>&amp;</w:t>
      </w:r>
    </w:p>
    <w:p w14:paraId="2DBECB2B">
      <w:pPr>
        <w:pStyle w:val="34"/>
        <w:keepNext w:val="0"/>
        <w:keepLines w:val="0"/>
        <w:widowControl/>
        <w:suppressLineNumbers w:val="0"/>
        <w:spacing w:before="0" w:beforeAutospacing="0" w:after="139" w:afterLines="38" w:afterAutospacing="0" w:line="360" w:lineRule="auto"/>
        <w:jc w:val="both"/>
        <w:rPr>
          <w:rFonts w:hint="default" w:ascii="Times New Roman" w:hAnsi="Times New Roman" w:cs="Times New Roman"/>
          <w:color w:val="auto"/>
          <w:sz w:val="24"/>
          <w:szCs w:val="24"/>
        </w:rPr>
      </w:pPr>
      <w:r>
        <w:rPr>
          <w:rFonts w:hint="default" w:ascii="Times New Roman" w:hAnsi="Times New Roman" w:cs="Times New Roman"/>
          <w:sz w:val="24"/>
          <w:szCs w:val="24"/>
        </w:rPr>
        <w:t>This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will</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open</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Cadence</w:t>
      </w:r>
    </w:p>
    <w:p w14:paraId="7ED07DEF">
      <w:pPr>
        <w:pStyle w:val="34"/>
        <w:keepNext w:val="0"/>
        <w:keepLines w:val="0"/>
        <w:widowControl/>
        <w:suppressLineNumbers w:val="0"/>
        <w:spacing w:line="360" w:lineRule="auto"/>
        <w:rPr>
          <w:rFonts w:hint="default"/>
          <w:color w:val="auto"/>
        </w:rPr>
      </w:pPr>
      <w:r>
        <w:rPr>
          <w:rFonts w:hint="default"/>
          <w:sz w:val="9"/>
          <w:lang w:val="en-US"/>
        </w:rPr>
        <w:drawing>
          <wp:anchor distT="0" distB="0" distL="114300" distR="114300" simplePos="0" relativeHeight="251662336" behindDoc="0" locked="0" layoutInCell="1" allowOverlap="1">
            <wp:simplePos x="0" y="0"/>
            <wp:positionH relativeFrom="column">
              <wp:posOffset>427990</wp:posOffset>
            </wp:positionH>
            <wp:positionV relativeFrom="paragraph">
              <wp:posOffset>122555</wp:posOffset>
            </wp:positionV>
            <wp:extent cx="4279265" cy="1823720"/>
            <wp:effectExtent l="0" t="0" r="3175" b="5080"/>
            <wp:wrapNone/>
            <wp:docPr id="29" name="Picture 29" descr="C:/Users/KONOK/Pictures/Screenshots/Screenshot 2026-07-02 073614.pngScreenshot 2026-07-02 07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ers/KONOK/Pictures/Screenshots/Screenshot 2026-07-02 073614.pngScreenshot 2026-07-02 073614"/>
                    <pic:cNvPicPr>
                      <a:picLocks noChangeAspect="1"/>
                    </pic:cNvPicPr>
                  </pic:nvPicPr>
                  <pic:blipFill>
                    <a:blip r:embed="rId10"/>
                    <a:srcRect l="1480" r="1480"/>
                    <a:stretch>
                      <a:fillRect/>
                    </a:stretch>
                  </pic:blipFill>
                  <pic:spPr>
                    <a:xfrm>
                      <a:off x="0" y="0"/>
                      <a:ext cx="4279265" cy="1823720"/>
                    </a:xfrm>
                    <a:prstGeom prst="rect">
                      <a:avLst/>
                    </a:prstGeom>
                  </pic:spPr>
                </pic:pic>
              </a:graphicData>
            </a:graphic>
          </wp:anchor>
        </w:drawing>
      </w:r>
    </w:p>
    <w:p w14:paraId="76864CC7">
      <w:pPr>
        <w:pStyle w:val="34"/>
        <w:keepNext w:val="0"/>
        <w:keepLines w:val="0"/>
        <w:widowControl/>
        <w:suppressLineNumbers w:val="0"/>
        <w:spacing w:line="360" w:lineRule="auto"/>
        <w:rPr>
          <w:rFonts w:hint="default"/>
          <w:color w:val="auto"/>
        </w:rPr>
      </w:pPr>
    </w:p>
    <w:p w14:paraId="0E5DF395">
      <w:pPr>
        <w:pStyle w:val="34"/>
        <w:keepNext w:val="0"/>
        <w:keepLines w:val="0"/>
        <w:widowControl/>
        <w:suppressLineNumbers w:val="0"/>
        <w:spacing w:line="360" w:lineRule="auto"/>
        <w:rPr>
          <w:rFonts w:hint="default"/>
          <w:color w:val="auto"/>
        </w:rPr>
      </w:pPr>
    </w:p>
    <w:p w14:paraId="57B5C66B">
      <w:pPr>
        <w:pStyle w:val="34"/>
        <w:keepNext w:val="0"/>
        <w:keepLines w:val="0"/>
        <w:widowControl/>
        <w:suppressLineNumbers w:val="0"/>
        <w:spacing w:line="360" w:lineRule="auto"/>
        <w:rPr>
          <w:rFonts w:hint="default"/>
          <w:color w:val="auto"/>
        </w:rPr>
      </w:pPr>
    </w:p>
    <w:p w14:paraId="1DE8FEC0">
      <w:pPr>
        <w:pStyle w:val="2"/>
        <w:numPr>
          <w:ilvl w:val="0"/>
          <w:numId w:val="0"/>
        </w:numPr>
        <w:tabs>
          <w:tab w:val="left" w:pos="410"/>
        </w:tabs>
        <w:spacing w:before="155"/>
        <w:rPr>
          <w:rFonts w:hint="default" w:ascii="Times New Roman" w:hAnsi="Times New Roman" w:cs="Times New Roman"/>
          <w:color w:val="auto"/>
          <w:lang w:val="en-US"/>
        </w:rPr>
      </w:pPr>
    </w:p>
    <w:p w14:paraId="429F224E">
      <w:pPr>
        <w:pStyle w:val="2"/>
        <w:numPr>
          <w:ilvl w:val="0"/>
          <w:numId w:val="0"/>
        </w:numPr>
        <w:tabs>
          <w:tab w:val="left" w:pos="410"/>
        </w:tabs>
        <w:spacing w:before="155"/>
        <w:rPr>
          <w:rFonts w:hint="default" w:ascii="Times New Roman" w:hAnsi="Times New Roman" w:cs="Times New Roman"/>
          <w:color w:val="auto"/>
        </w:rPr>
      </w:pPr>
      <w:r>
        <w:rPr>
          <w:rFonts w:hint="default" w:ascii="Times New Roman" w:hAnsi="Times New Roman" w:cs="Times New Roman"/>
          <w:color w:val="auto"/>
          <w:lang w:val="en-US"/>
        </w:rPr>
        <w:t xml:space="preserve">2. </w:t>
      </w:r>
      <w:r>
        <w:rPr>
          <w:rFonts w:hint="default" w:ascii="Times New Roman" w:hAnsi="Times New Roman" w:cs="Times New Roman"/>
          <w:color w:val="auto"/>
        </w:rPr>
        <w:t>Creating</w:t>
      </w:r>
      <w:r>
        <w:rPr>
          <w:rFonts w:hint="default" w:ascii="Times New Roman" w:hAnsi="Times New Roman" w:cs="Times New Roman"/>
          <w:color w:val="auto"/>
          <w:spacing w:val="-4"/>
        </w:rPr>
        <w:t xml:space="preserve"> </w:t>
      </w:r>
      <w:r>
        <w:rPr>
          <w:rFonts w:hint="default" w:ascii="Times New Roman" w:hAnsi="Times New Roman" w:cs="Times New Roman"/>
          <w:color w:val="auto"/>
        </w:rPr>
        <w:t>a</w:t>
      </w:r>
      <w:r>
        <w:rPr>
          <w:rFonts w:hint="default" w:ascii="Times New Roman" w:hAnsi="Times New Roman" w:cs="Times New Roman"/>
          <w:color w:val="auto"/>
          <w:spacing w:val="-3"/>
        </w:rPr>
        <w:t xml:space="preserve"> </w:t>
      </w:r>
      <w:r>
        <w:rPr>
          <w:rFonts w:hint="default" w:ascii="Times New Roman" w:hAnsi="Times New Roman" w:cs="Times New Roman"/>
          <w:color w:val="auto"/>
        </w:rPr>
        <w:t>Schematic</w:t>
      </w:r>
      <w:r>
        <w:rPr>
          <w:rFonts w:hint="default" w:ascii="Times New Roman" w:hAnsi="Times New Roman" w:cs="Times New Roman"/>
          <w:color w:val="auto"/>
          <w:spacing w:val="-5"/>
        </w:rPr>
        <w:t xml:space="preserve"> </w:t>
      </w:r>
      <w:r>
        <w:rPr>
          <w:rFonts w:hint="default" w:ascii="Times New Roman" w:hAnsi="Times New Roman" w:cs="Times New Roman"/>
          <w:color w:val="auto"/>
          <w:spacing w:val="-4"/>
        </w:rPr>
        <w:t>View</w:t>
      </w:r>
    </w:p>
    <w:p w14:paraId="37234AA0">
      <w:pPr>
        <w:pStyle w:val="13"/>
        <w:spacing w:before="140" w:line="360" w:lineRule="auto"/>
        <w:ind w:right="389"/>
        <w:jc w:val="both"/>
        <w:rPr>
          <w:rFonts w:hint="default" w:ascii="Times New Roman" w:hAnsi="Times New Roman" w:cs="Times New Roman"/>
          <w:color w:val="auto"/>
          <w:sz w:val="24"/>
          <w:szCs w:val="24"/>
          <w:lang w:val="en-US"/>
        </w:rPr>
      </w:pPr>
      <w:r>
        <w:rPr>
          <w:rFonts w:hint="default" w:ascii="Times New Roman" w:hAnsi="Times New Roman" w:cs="Times New Roman"/>
          <w:sz w:val="24"/>
          <w:szCs w:val="24"/>
        </w:rPr>
        <w:t>In Cadence, there is a relatively straightforward hierarchical organizational structure.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Libraries</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furthest</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left</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column</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library</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manager)</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collections of Cells, and Cells are collections of Views.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first thing that you will need is a new library. To do this, go to the CIW click</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File → New → Library.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 new window will pop up. Type lib</w:t>
      </w:r>
      <w:r>
        <w:rPr>
          <w:rFonts w:hint="default" w:ascii="Times New Roman" w:hAnsi="Times New Roman" w:cs="Times New Roman"/>
          <w:sz w:val="24"/>
          <w:szCs w:val="24"/>
          <w:lang w:val="en-US"/>
        </w:rPr>
        <w:t>7</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in the name field and press</w:t>
      </w:r>
      <w:r>
        <w:rPr>
          <w:rFonts w:hint="default" w:ascii="Times New Roman" w:hAnsi="Times New Roman" w:cs="Times New Roman"/>
          <w:sz w:val="24"/>
          <w:szCs w:val="24"/>
          <w:lang w:val="en-US"/>
        </w:rPr>
        <w:t xml:space="preserve"> ok</w:t>
      </w:r>
    </w:p>
    <w:p w14:paraId="4C67F6FF">
      <w:pPr>
        <w:pStyle w:val="13"/>
        <w:spacing w:before="165" w:line="360" w:lineRule="auto"/>
        <w:ind w:right="390"/>
        <w:jc w:val="both"/>
        <w:rPr>
          <w:rFonts w:hint="default"/>
          <w:color w:val="auto"/>
        </w:rPr>
      </w:pPr>
      <w:r>
        <w:rPr>
          <w:rFonts w:hint="default" w:ascii="Times New Roman" w:hAnsi="Times New Roman" w:cs="Times New Roman"/>
          <w:spacing w:val="-2"/>
          <w:sz w:val="24"/>
          <w:szCs w:val="24"/>
        </w:rPr>
        <w:t>At</w:t>
      </w:r>
      <w:r>
        <w:rPr>
          <w:rFonts w:hint="default" w:ascii="Times New Roman" w:hAnsi="Times New Roman" w:cs="Times New Roman"/>
          <w:spacing w:val="-10"/>
          <w:sz w:val="24"/>
          <w:szCs w:val="24"/>
        </w:rPr>
        <w:t xml:space="preserve"> </w:t>
      </w:r>
      <w:r>
        <w:rPr>
          <w:rFonts w:hint="default" w:ascii="Times New Roman" w:hAnsi="Times New Roman" w:cs="Times New Roman"/>
          <w:spacing w:val="-2"/>
          <w:sz w:val="24"/>
          <w:szCs w:val="24"/>
        </w:rPr>
        <w:t>this</w:t>
      </w:r>
      <w:r>
        <w:rPr>
          <w:rFonts w:hint="default" w:ascii="Times New Roman" w:hAnsi="Times New Roman" w:cs="Times New Roman"/>
          <w:spacing w:val="-11"/>
          <w:sz w:val="24"/>
          <w:szCs w:val="24"/>
        </w:rPr>
        <w:t xml:space="preserve"> </w:t>
      </w:r>
      <w:r>
        <w:rPr>
          <w:rFonts w:hint="default" w:ascii="Times New Roman" w:hAnsi="Times New Roman" w:cs="Times New Roman"/>
          <w:spacing w:val="-2"/>
          <w:sz w:val="24"/>
          <w:szCs w:val="24"/>
        </w:rPr>
        <w:t>point,</w:t>
      </w:r>
      <w:r>
        <w:rPr>
          <w:rFonts w:hint="default" w:ascii="Times New Roman" w:hAnsi="Times New Roman" w:cs="Times New Roman"/>
          <w:spacing w:val="-10"/>
          <w:sz w:val="24"/>
          <w:szCs w:val="24"/>
        </w:rPr>
        <w:t xml:space="preserve"> </w:t>
      </w:r>
      <w:r>
        <w:rPr>
          <w:rFonts w:hint="default" w:ascii="Times New Roman" w:hAnsi="Times New Roman" w:cs="Times New Roman"/>
          <w:spacing w:val="-2"/>
          <w:sz w:val="24"/>
          <w:szCs w:val="24"/>
        </w:rPr>
        <w:t>Cadence</w:t>
      </w:r>
      <w:r>
        <w:rPr>
          <w:rFonts w:hint="default" w:ascii="Times New Roman" w:hAnsi="Times New Roman" w:cs="Times New Roman"/>
          <w:spacing w:val="-12"/>
          <w:sz w:val="24"/>
          <w:szCs w:val="24"/>
        </w:rPr>
        <w:t xml:space="preserve"> </w:t>
      </w:r>
      <w:r>
        <w:rPr>
          <w:rFonts w:hint="default" w:ascii="Times New Roman" w:hAnsi="Times New Roman" w:cs="Times New Roman"/>
          <w:spacing w:val="-2"/>
          <w:sz w:val="24"/>
          <w:szCs w:val="24"/>
        </w:rPr>
        <w:t>will</w:t>
      </w:r>
      <w:r>
        <w:rPr>
          <w:rFonts w:hint="default" w:ascii="Times New Roman" w:hAnsi="Times New Roman" w:cs="Times New Roman"/>
          <w:spacing w:val="-12"/>
          <w:sz w:val="24"/>
          <w:szCs w:val="24"/>
        </w:rPr>
        <w:t xml:space="preserve"> </w:t>
      </w:r>
      <w:r>
        <w:rPr>
          <w:rFonts w:hint="default" w:ascii="Times New Roman" w:hAnsi="Times New Roman" w:cs="Times New Roman"/>
          <w:spacing w:val="-2"/>
          <w:sz w:val="24"/>
          <w:szCs w:val="24"/>
        </w:rPr>
        <w:t>prompt</w:t>
      </w:r>
      <w:r>
        <w:rPr>
          <w:rFonts w:hint="default" w:ascii="Times New Roman" w:hAnsi="Times New Roman" w:cs="Times New Roman"/>
          <w:spacing w:val="-10"/>
          <w:sz w:val="24"/>
          <w:szCs w:val="24"/>
        </w:rPr>
        <w:t xml:space="preserve"> </w:t>
      </w:r>
      <w:r>
        <w:rPr>
          <w:rFonts w:hint="default" w:ascii="Times New Roman" w:hAnsi="Times New Roman" w:cs="Times New Roman"/>
          <w:spacing w:val="-2"/>
          <w:sz w:val="24"/>
          <w:szCs w:val="24"/>
        </w:rPr>
        <w:t>you</w:t>
      </w:r>
      <w:r>
        <w:rPr>
          <w:rFonts w:hint="default" w:ascii="Times New Roman" w:hAnsi="Times New Roman" w:cs="Times New Roman"/>
          <w:spacing w:val="-10"/>
          <w:sz w:val="24"/>
          <w:szCs w:val="24"/>
        </w:rPr>
        <w:t xml:space="preserve"> </w:t>
      </w:r>
      <w:r>
        <w:rPr>
          <w:rFonts w:hint="default" w:ascii="Times New Roman" w:hAnsi="Times New Roman" w:cs="Times New Roman"/>
          <w:spacing w:val="-2"/>
          <w:sz w:val="24"/>
          <w:szCs w:val="24"/>
        </w:rPr>
        <w:t>for</w:t>
      </w:r>
      <w:r>
        <w:rPr>
          <w:rFonts w:hint="default" w:ascii="Times New Roman" w:hAnsi="Times New Roman" w:cs="Times New Roman"/>
          <w:spacing w:val="-11"/>
          <w:sz w:val="24"/>
          <w:szCs w:val="24"/>
        </w:rPr>
        <w:t xml:space="preserve"> </w:t>
      </w:r>
      <w:r>
        <w:rPr>
          <w:rFonts w:hint="default" w:ascii="Times New Roman" w:hAnsi="Times New Roman" w:cs="Times New Roman"/>
          <w:spacing w:val="-2"/>
          <w:sz w:val="24"/>
          <w:szCs w:val="24"/>
        </w:rPr>
        <w:t>something</w:t>
      </w:r>
      <w:r>
        <w:rPr>
          <w:rFonts w:hint="default" w:ascii="Times New Roman" w:hAnsi="Times New Roman" w:cs="Times New Roman"/>
          <w:spacing w:val="-12"/>
          <w:sz w:val="24"/>
          <w:szCs w:val="24"/>
        </w:rPr>
        <w:t xml:space="preserve"> </w:t>
      </w:r>
      <w:r>
        <w:rPr>
          <w:rFonts w:hint="default" w:ascii="Times New Roman" w:hAnsi="Times New Roman" w:cs="Times New Roman"/>
          <w:spacing w:val="-2"/>
          <w:sz w:val="24"/>
          <w:szCs w:val="24"/>
        </w:rPr>
        <w:t>called</w:t>
      </w:r>
      <w:r>
        <w:rPr>
          <w:rFonts w:hint="default" w:ascii="Times New Roman" w:hAnsi="Times New Roman" w:cs="Times New Roman"/>
          <w:spacing w:val="-10"/>
          <w:sz w:val="24"/>
          <w:szCs w:val="24"/>
        </w:rPr>
        <w:t xml:space="preserve"> </w:t>
      </w:r>
      <w:r>
        <w:rPr>
          <w:rFonts w:hint="default" w:ascii="Times New Roman" w:hAnsi="Times New Roman" w:cs="Times New Roman"/>
          <w:spacing w:val="-2"/>
          <w:sz w:val="24"/>
          <w:szCs w:val="24"/>
        </w:rPr>
        <w:t>a</w:t>
      </w:r>
      <w:r>
        <w:rPr>
          <w:rFonts w:hint="default" w:ascii="Times New Roman" w:hAnsi="Times New Roman" w:cs="Times New Roman"/>
          <w:spacing w:val="-15"/>
          <w:sz w:val="24"/>
          <w:szCs w:val="24"/>
        </w:rPr>
        <w:t xml:space="preserve"> </w:t>
      </w:r>
      <w:r>
        <w:rPr>
          <w:rFonts w:hint="default" w:ascii="Times New Roman" w:hAnsi="Times New Roman" w:cs="Times New Roman"/>
          <w:spacing w:val="-2"/>
          <w:sz w:val="24"/>
          <w:szCs w:val="24"/>
        </w:rPr>
        <w:t>Technology</w:t>
      </w:r>
      <w:r>
        <w:rPr>
          <w:rFonts w:hint="default" w:ascii="Times New Roman" w:hAnsi="Times New Roman" w:cs="Times New Roman"/>
          <w:spacing w:val="-11"/>
          <w:sz w:val="24"/>
          <w:szCs w:val="24"/>
        </w:rPr>
        <w:t xml:space="preserve"> </w:t>
      </w:r>
      <w:r>
        <w:rPr>
          <w:rFonts w:hint="default" w:ascii="Times New Roman" w:hAnsi="Times New Roman" w:cs="Times New Roman"/>
          <w:spacing w:val="-2"/>
          <w:sz w:val="24"/>
          <w:szCs w:val="24"/>
        </w:rPr>
        <w:t xml:space="preserve">File. </w:t>
      </w:r>
      <w:r>
        <w:rPr>
          <w:rFonts w:hint="default" w:ascii="Times New Roman" w:hAnsi="Times New Roman" w:cs="Times New Roman"/>
          <w:sz w:val="24"/>
          <w:szCs w:val="24"/>
        </w:rPr>
        <w:t>The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technology</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file</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library</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or</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group</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libraries</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cell</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views</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inside</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your new library will automatically reference. This basically means that you will not have to import models every time you run a new simulation.</w:t>
      </w:r>
    </w:p>
    <w:p w14:paraId="5DD57491">
      <w:pPr>
        <w:pStyle w:val="13"/>
        <w:spacing w:before="9" w:line="348" w:lineRule="auto"/>
        <w:ind w:right="526"/>
        <w:jc w:val="both"/>
        <w:rPr>
          <w:rFonts w:hint="default" w:ascii="Times New Roman" w:hAnsi="Times New Roman" w:cs="Times New Roman"/>
          <w:sz w:val="24"/>
          <w:szCs w:val="24"/>
        </w:rPr>
      </w:pPr>
    </w:p>
    <w:p w14:paraId="72379C68">
      <w:pPr>
        <w:pStyle w:val="13"/>
        <w:spacing w:before="9" w:line="348" w:lineRule="auto"/>
        <w:ind w:right="526"/>
        <w:jc w:val="both"/>
        <w:rPr>
          <w:rFonts w:hint="default" w:ascii="Times New Roman" w:hAnsi="Times New Roman" w:cs="Times New Roman"/>
          <w:sz w:val="24"/>
          <w:szCs w:val="24"/>
        </w:rPr>
      </w:pPr>
      <w:r>
        <w:rPr>
          <w:rFonts w:hint="default"/>
          <w:sz w:val="20"/>
          <w:lang w:val="en-US"/>
        </w:rPr>
        <w:drawing>
          <wp:anchor distT="0" distB="0" distL="114300" distR="114300" simplePos="0" relativeHeight="251663360" behindDoc="0" locked="0" layoutInCell="1" allowOverlap="1">
            <wp:simplePos x="0" y="0"/>
            <wp:positionH relativeFrom="column">
              <wp:posOffset>894080</wp:posOffset>
            </wp:positionH>
            <wp:positionV relativeFrom="paragraph">
              <wp:posOffset>106045</wp:posOffset>
            </wp:positionV>
            <wp:extent cx="3679190" cy="1795780"/>
            <wp:effectExtent l="0" t="0" r="8890" b="2540"/>
            <wp:wrapNone/>
            <wp:docPr id="56" name="Picture 56" descr="C:/Users/KONOK/Pictures/Screenshots/Screenshot 2026-07-02 073659.pngScreenshot 2026-07-02 07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Users/KONOK/Pictures/Screenshots/Screenshot 2026-07-02 073659.pngScreenshot 2026-07-02 073659"/>
                    <pic:cNvPicPr>
                      <a:picLocks noChangeAspect="1"/>
                    </pic:cNvPicPr>
                  </pic:nvPicPr>
                  <pic:blipFill>
                    <a:blip r:embed="rId11"/>
                    <a:srcRect t="1372" b="1372"/>
                    <a:stretch>
                      <a:fillRect/>
                    </a:stretch>
                  </pic:blipFill>
                  <pic:spPr>
                    <a:xfrm>
                      <a:off x="0" y="0"/>
                      <a:ext cx="3679190" cy="1795780"/>
                    </a:xfrm>
                    <a:prstGeom prst="rect">
                      <a:avLst/>
                    </a:prstGeom>
                  </pic:spPr>
                </pic:pic>
              </a:graphicData>
            </a:graphic>
          </wp:anchor>
        </w:drawing>
      </w:r>
    </w:p>
    <w:p w14:paraId="7B9CAE6A">
      <w:pPr>
        <w:pStyle w:val="13"/>
        <w:spacing w:before="9" w:line="348" w:lineRule="auto"/>
        <w:ind w:right="526"/>
        <w:jc w:val="both"/>
        <w:rPr>
          <w:rFonts w:hint="default" w:ascii="Times New Roman" w:hAnsi="Times New Roman" w:cs="Times New Roman"/>
          <w:sz w:val="24"/>
          <w:szCs w:val="24"/>
        </w:rPr>
      </w:pPr>
    </w:p>
    <w:p w14:paraId="46E993E7">
      <w:pPr>
        <w:pStyle w:val="13"/>
        <w:spacing w:before="9" w:line="348" w:lineRule="auto"/>
        <w:ind w:right="526"/>
        <w:jc w:val="both"/>
        <w:rPr>
          <w:rFonts w:hint="default" w:ascii="Times New Roman" w:hAnsi="Times New Roman" w:cs="Times New Roman"/>
          <w:sz w:val="24"/>
          <w:szCs w:val="24"/>
        </w:rPr>
      </w:pPr>
    </w:p>
    <w:p w14:paraId="609E8E0E">
      <w:pPr>
        <w:pStyle w:val="13"/>
        <w:spacing w:before="9" w:line="348" w:lineRule="auto"/>
        <w:ind w:right="526"/>
        <w:jc w:val="both"/>
        <w:rPr>
          <w:rFonts w:hint="default" w:ascii="Times New Roman" w:hAnsi="Times New Roman" w:cs="Times New Roman"/>
          <w:sz w:val="24"/>
          <w:szCs w:val="24"/>
        </w:rPr>
      </w:pPr>
    </w:p>
    <w:p w14:paraId="5A7FE3EC">
      <w:pPr>
        <w:pStyle w:val="13"/>
        <w:spacing w:before="9" w:line="348" w:lineRule="auto"/>
        <w:ind w:right="526"/>
        <w:jc w:val="both"/>
        <w:rPr>
          <w:rFonts w:hint="default" w:ascii="Times New Roman" w:hAnsi="Times New Roman" w:cs="Times New Roman"/>
          <w:sz w:val="24"/>
          <w:szCs w:val="24"/>
        </w:rPr>
      </w:pPr>
    </w:p>
    <w:p w14:paraId="72511AD0">
      <w:pPr>
        <w:pStyle w:val="13"/>
        <w:spacing w:before="0" w:beforeAutospacing="0" w:after="0" w:afterAutospacing="0" w:line="348" w:lineRule="auto"/>
        <w:ind w:right="526"/>
        <w:jc w:val="both"/>
        <w:rPr>
          <w:rFonts w:hint="default" w:ascii="Times New Roman" w:hAnsi="Times New Roman" w:cs="Times New Roman"/>
          <w:sz w:val="24"/>
          <w:szCs w:val="24"/>
        </w:rPr>
      </w:pPr>
    </w:p>
    <w:p w14:paraId="576C516C">
      <w:pPr>
        <w:pStyle w:val="13"/>
        <w:spacing w:before="266" w:beforeLines="74" w:beforeAutospacing="0" w:after="180" w:afterAutospacing="0" w:line="348" w:lineRule="auto"/>
        <w:ind w:right="526"/>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To import the technology file for this class, click the “Attach to an </w:t>
      </w:r>
      <w:r>
        <w:rPr>
          <w:rFonts w:hint="default" w:ascii="Times New Roman" w:hAnsi="Times New Roman" w:cs="Times New Roman"/>
          <w:spacing w:val="-2"/>
          <w:sz w:val="24"/>
          <w:szCs w:val="24"/>
        </w:rPr>
        <w:t>existing</w:t>
      </w:r>
      <w:r>
        <w:rPr>
          <w:rFonts w:hint="default" w:ascii="Times New Roman" w:hAnsi="Times New Roman" w:cs="Times New Roman"/>
          <w:spacing w:val="-34"/>
          <w:sz w:val="24"/>
          <w:szCs w:val="24"/>
        </w:rPr>
        <w:t xml:space="preserve"> </w:t>
      </w:r>
      <w:r>
        <w:rPr>
          <w:rFonts w:hint="default" w:ascii="Times New Roman" w:hAnsi="Times New Roman" w:cs="Times New Roman"/>
          <w:spacing w:val="-2"/>
          <w:sz w:val="24"/>
          <w:szCs w:val="24"/>
        </w:rPr>
        <w:t>techfile”</w:t>
      </w:r>
      <w:r>
        <w:rPr>
          <w:rFonts w:hint="default" w:ascii="Times New Roman" w:hAnsi="Times New Roman" w:cs="Times New Roman"/>
          <w:spacing w:val="-35"/>
          <w:sz w:val="24"/>
          <w:szCs w:val="24"/>
        </w:rPr>
        <w:t xml:space="preserve"> </w:t>
      </w:r>
      <w:r>
        <w:rPr>
          <w:rFonts w:hint="default" w:ascii="Times New Roman" w:hAnsi="Times New Roman" w:cs="Times New Roman"/>
          <w:spacing w:val="-2"/>
          <w:sz w:val="24"/>
          <w:szCs w:val="24"/>
        </w:rPr>
        <w:t>button,</w:t>
      </w:r>
      <w:r>
        <w:rPr>
          <w:rFonts w:hint="default" w:ascii="Times New Roman" w:hAnsi="Times New Roman" w:cs="Times New Roman"/>
          <w:spacing w:val="-14"/>
          <w:sz w:val="24"/>
          <w:szCs w:val="24"/>
        </w:rPr>
        <w:t xml:space="preserve"> </w:t>
      </w:r>
      <w:r>
        <w:rPr>
          <w:rFonts w:hint="default" w:ascii="Times New Roman" w:hAnsi="Times New Roman" w:cs="Times New Roman"/>
          <w:spacing w:val="-2"/>
          <w:sz w:val="24"/>
          <w:szCs w:val="24"/>
        </w:rPr>
        <w:t>press</w:t>
      </w:r>
      <w:r>
        <w:rPr>
          <w:rFonts w:hint="default" w:ascii="Times New Roman" w:hAnsi="Times New Roman" w:cs="Times New Roman"/>
          <w:spacing w:val="-15"/>
          <w:sz w:val="24"/>
          <w:szCs w:val="24"/>
        </w:rPr>
        <w:t xml:space="preserve"> </w:t>
      </w:r>
      <w:r>
        <w:rPr>
          <w:rFonts w:hint="default" w:ascii="Times New Roman" w:hAnsi="Times New Roman" w:cs="Times New Roman"/>
          <w:spacing w:val="-2"/>
          <w:sz w:val="24"/>
          <w:szCs w:val="24"/>
        </w:rPr>
        <w:t>ok,</w:t>
      </w:r>
      <w:r>
        <w:rPr>
          <w:rFonts w:hint="default" w:ascii="Times New Roman" w:hAnsi="Times New Roman" w:cs="Times New Roman"/>
          <w:spacing w:val="-15"/>
          <w:sz w:val="24"/>
          <w:szCs w:val="24"/>
        </w:rPr>
        <w:t xml:space="preserve"> </w:t>
      </w:r>
      <w:r>
        <w:rPr>
          <w:rFonts w:hint="default" w:ascii="Times New Roman" w:hAnsi="Times New Roman" w:cs="Times New Roman"/>
          <w:spacing w:val="-2"/>
          <w:sz w:val="24"/>
          <w:szCs w:val="24"/>
        </w:rPr>
        <w:t>and</w:t>
      </w:r>
      <w:r>
        <w:rPr>
          <w:rFonts w:hint="default" w:ascii="Times New Roman" w:hAnsi="Times New Roman" w:cs="Times New Roman"/>
          <w:spacing w:val="-14"/>
          <w:sz w:val="24"/>
          <w:szCs w:val="24"/>
        </w:rPr>
        <w:t xml:space="preserve"> </w:t>
      </w:r>
      <w:r>
        <w:rPr>
          <w:rFonts w:hint="default" w:ascii="Times New Roman" w:hAnsi="Times New Roman" w:cs="Times New Roman"/>
          <w:spacing w:val="-2"/>
          <w:sz w:val="24"/>
          <w:szCs w:val="24"/>
        </w:rPr>
        <w:t>use</w:t>
      </w:r>
      <w:r>
        <w:rPr>
          <w:rFonts w:hint="default" w:ascii="Times New Roman" w:hAnsi="Times New Roman" w:cs="Times New Roman"/>
          <w:spacing w:val="-15"/>
          <w:sz w:val="24"/>
          <w:szCs w:val="24"/>
        </w:rPr>
        <w:t xml:space="preserve"> </w:t>
      </w:r>
      <w:r>
        <w:rPr>
          <w:rFonts w:hint="default" w:ascii="Times New Roman" w:hAnsi="Times New Roman" w:cs="Times New Roman"/>
          <w:spacing w:val="-2"/>
          <w:sz w:val="24"/>
          <w:szCs w:val="24"/>
        </w:rPr>
        <w:t>the</w:t>
      </w:r>
      <w:r>
        <w:rPr>
          <w:rFonts w:hint="default" w:ascii="Times New Roman" w:hAnsi="Times New Roman" w:cs="Times New Roman"/>
          <w:spacing w:val="-11"/>
          <w:sz w:val="24"/>
          <w:szCs w:val="24"/>
        </w:rPr>
        <w:t xml:space="preserve"> </w:t>
      </w:r>
      <w:r>
        <w:rPr>
          <w:rFonts w:hint="default" w:ascii="Times New Roman" w:hAnsi="Times New Roman" w:cs="Times New Roman"/>
          <w:spacing w:val="-2"/>
          <w:sz w:val="24"/>
          <w:szCs w:val="24"/>
        </w:rPr>
        <w:t>drop</w:t>
      </w:r>
      <w:r>
        <w:rPr>
          <w:rFonts w:hint="default" w:ascii="Times New Roman" w:hAnsi="Times New Roman" w:cs="Times New Roman"/>
          <w:spacing w:val="-9"/>
          <w:sz w:val="24"/>
          <w:szCs w:val="24"/>
        </w:rPr>
        <w:t xml:space="preserve"> </w:t>
      </w:r>
      <w:r>
        <w:rPr>
          <w:rFonts w:hint="default" w:ascii="Times New Roman" w:hAnsi="Times New Roman" w:cs="Times New Roman"/>
          <w:spacing w:val="-2"/>
          <w:sz w:val="24"/>
          <w:szCs w:val="24"/>
        </w:rPr>
        <w:t>down</w:t>
      </w:r>
      <w:r>
        <w:rPr>
          <w:rFonts w:hint="default" w:ascii="Times New Roman" w:hAnsi="Times New Roman" w:cs="Times New Roman"/>
          <w:spacing w:val="-9"/>
          <w:sz w:val="24"/>
          <w:szCs w:val="24"/>
        </w:rPr>
        <w:t xml:space="preserve"> </w:t>
      </w:r>
      <w:r>
        <w:rPr>
          <w:rFonts w:hint="default" w:ascii="Times New Roman" w:hAnsi="Times New Roman" w:cs="Times New Roman"/>
          <w:spacing w:val="-2"/>
          <w:sz w:val="24"/>
          <w:szCs w:val="24"/>
        </w:rPr>
        <w:t>menu</w:t>
      </w:r>
      <w:r>
        <w:rPr>
          <w:rFonts w:hint="default" w:ascii="Times New Roman" w:hAnsi="Times New Roman" w:cs="Times New Roman"/>
          <w:spacing w:val="-7"/>
          <w:sz w:val="24"/>
          <w:szCs w:val="24"/>
        </w:rPr>
        <w:t xml:space="preserve"> </w:t>
      </w:r>
      <w:r>
        <w:rPr>
          <w:rFonts w:hint="default" w:ascii="Times New Roman" w:hAnsi="Times New Roman" w:cs="Times New Roman"/>
          <w:spacing w:val="-2"/>
          <w:sz w:val="24"/>
          <w:szCs w:val="24"/>
        </w:rPr>
        <w:t>to</w:t>
      </w:r>
      <w:r>
        <w:rPr>
          <w:rFonts w:hint="default" w:ascii="Times New Roman" w:hAnsi="Times New Roman" w:cs="Times New Roman"/>
          <w:spacing w:val="-8"/>
          <w:sz w:val="24"/>
          <w:szCs w:val="24"/>
        </w:rPr>
        <w:t xml:space="preserve"> </w:t>
      </w:r>
      <w:r>
        <w:rPr>
          <w:rFonts w:hint="default" w:ascii="Times New Roman" w:hAnsi="Times New Roman" w:cs="Times New Roman"/>
          <w:spacing w:val="-2"/>
          <w:sz w:val="24"/>
          <w:szCs w:val="24"/>
        </w:rPr>
        <w:t xml:space="preserve">select </w:t>
      </w:r>
      <w:r>
        <w:rPr>
          <w:rFonts w:hint="default" w:ascii="Times New Roman" w:hAnsi="Times New Roman" w:cs="Times New Roman"/>
          <w:sz w:val="24"/>
          <w:szCs w:val="24"/>
        </w:rPr>
        <w:t>“gpdk0</w:t>
      </w:r>
      <w:r>
        <w:rPr>
          <w:rFonts w:hint="default" w:ascii="Times New Roman" w:hAnsi="Times New Roman" w:cs="Times New Roman"/>
          <w:sz w:val="24"/>
          <w:szCs w:val="24"/>
          <w:lang w:val="en-US"/>
        </w:rPr>
        <w:t>90</w:t>
      </w:r>
      <w:r>
        <w:rPr>
          <w:rFonts w:hint="default" w:ascii="Times New Roman" w:hAnsi="Times New Roman" w:cs="Times New Roman"/>
          <w:sz w:val="24"/>
          <w:szCs w:val="24"/>
        </w:rPr>
        <w:t xml:space="preserve">”. This stands for generic process design kit, </w:t>
      </w:r>
      <w:r>
        <w:rPr>
          <w:rFonts w:hint="default" w:ascii="Times New Roman" w:hAnsi="Times New Roman" w:cs="Times New Roman"/>
          <w:sz w:val="24"/>
          <w:szCs w:val="24"/>
          <w:lang w:val="en-US"/>
        </w:rPr>
        <w:t>90</w:t>
      </w:r>
      <w:r>
        <w:rPr>
          <w:rFonts w:hint="default" w:ascii="Times New Roman" w:hAnsi="Times New Roman" w:cs="Times New Roman"/>
          <w:sz w:val="24"/>
          <w:szCs w:val="24"/>
        </w:rPr>
        <w:t>nm refers to the minimum feature size available.</w:t>
      </w:r>
    </w:p>
    <w:p w14:paraId="095D2FA4">
      <w:pPr>
        <w:pStyle w:val="34"/>
        <w:keepNext w:val="0"/>
        <w:keepLines w:val="0"/>
        <w:widowControl/>
        <w:suppressLineNumbers w:val="0"/>
        <w:spacing w:before="0" w:beforeAutospacing="0" w:line="360" w:lineRule="auto"/>
        <w:rPr>
          <w:rFonts w:hint="default"/>
          <w:color w:val="auto"/>
        </w:rPr>
      </w:pPr>
      <w:r>
        <w:rPr>
          <w:rFonts w:hint="default" w:ascii="Times New Roman" w:hAnsi="Times New Roman" w:cs="Times New Roman"/>
          <w:sz w:val="24"/>
          <w:szCs w:val="24"/>
          <w:lang w:val="en-US"/>
        </w:rPr>
        <w:drawing>
          <wp:anchor distT="0" distB="0" distL="114300" distR="114300" simplePos="0" relativeHeight="251664384" behindDoc="0" locked="0" layoutInCell="1" allowOverlap="1">
            <wp:simplePos x="0" y="0"/>
            <wp:positionH relativeFrom="column">
              <wp:posOffset>-277495</wp:posOffset>
            </wp:positionH>
            <wp:positionV relativeFrom="paragraph">
              <wp:posOffset>24765</wp:posOffset>
            </wp:positionV>
            <wp:extent cx="5971540" cy="1835150"/>
            <wp:effectExtent l="0" t="0" r="2540" b="8890"/>
            <wp:wrapNone/>
            <wp:docPr id="67" name="Picture 67" descr="C:/Users/KONOK/Pictures/Screenshots/Screenshot 2026-07-02 073831.pngScreenshot 2026-07-02 07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C:/Users/KONOK/Pictures/Screenshots/Screenshot 2026-07-02 073831.pngScreenshot 2026-07-02 073831"/>
                    <pic:cNvPicPr>
                      <a:picLocks noChangeAspect="1"/>
                    </pic:cNvPicPr>
                  </pic:nvPicPr>
                  <pic:blipFill>
                    <a:blip r:embed="rId12"/>
                    <a:srcRect l="1038" r="1038"/>
                    <a:stretch>
                      <a:fillRect/>
                    </a:stretch>
                  </pic:blipFill>
                  <pic:spPr>
                    <a:xfrm>
                      <a:off x="0" y="0"/>
                      <a:ext cx="5971540" cy="1835150"/>
                    </a:xfrm>
                    <a:prstGeom prst="rect">
                      <a:avLst/>
                    </a:prstGeom>
                  </pic:spPr>
                </pic:pic>
              </a:graphicData>
            </a:graphic>
          </wp:anchor>
        </w:drawing>
      </w:r>
    </w:p>
    <w:p w14:paraId="3BB19146">
      <w:pPr>
        <w:pStyle w:val="34"/>
        <w:keepNext w:val="0"/>
        <w:keepLines w:val="0"/>
        <w:widowControl/>
        <w:suppressLineNumbers w:val="0"/>
        <w:spacing w:line="360" w:lineRule="auto"/>
        <w:rPr>
          <w:rFonts w:hint="default"/>
          <w:color w:val="auto"/>
        </w:rPr>
      </w:pPr>
    </w:p>
    <w:p w14:paraId="411E1FC4">
      <w:pPr>
        <w:pStyle w:val="34"/>
        <w:keepNext w:val="0"/>
        <w:keepLines w:val="0"/>
        <w:widowControl/>
        <w:suppressLineNumbers w:val="0"/>
        <w:spacing w:line="360" w:lineRule="auto"/>
        <w:rPr>
          <w:rFonts w:hint="default"/>
          <w:color w:val="auto"/>
        </w:rPr>
      </w:pPr>
    </w:p>
    <w:p w14:paraId="0A657B54">
      <w:pPr>
        <w:pStyle w:val="34"/>
        <w:keepNext w:val="0"/>
        <w:keepLines w:val="0"/>
        <w:widowControl/>
        <w:suppressLineNumbers w:val="0"/>
        <w:spacing w:line="360" w:lineRule="auto"/>
        <w:rPr>
          <w:rFonts w:hint="default"/>
          <w:color w:val="auto"/>
        </w:rPr>
      </w:pPr>
    </w:p>
    <w:p w14:paraId="4B57CDD8">
      <w:pPr>
        <w:pStyle w:val="34"/>
        <w:keepNext w:val="0"/>
        <w:keepLines w:val="0"/>
        <w:widowControl/>
        <w:suppressLineNumbers w:val="0"/>
        <w:spacing w:after="0" w:afterAutospacing="0" w:line="360" w:lineRule="auto"/>
        <w:rPr>
          <w:rFonts w:hint="default"/>
          <w:color w:val="auto"/>
        </w:rPr>
      </w:pPr>
    </w:p>
    <w:p w14:paraId="0B58D2B7">
      <w:pPr>
        <w:pStyle w:val="13"/>
        <w:spacing w:before="115" w:beforeAutospacing="0" w:after="0" w:afterAutospacing="0" w:line="355" w:lineRule="auto"/>
        <w:ind w:left="0" w:leftChars="0" w:right="383" w:firstLine="0" w:firstLineChars="0"/>
        <w:jc w:val="both"/>
      </w:pPr>
      <w:r>
        <w:t>Now</w:t>
      </w:r>
      <w:r>
        <w:rPr>
          <w:spacing w:val="-5"/>
        </w:rPr>
        <w:t xml:space="preserve"> </w:t>
      </w:r>
      <w:r>
        <w:t>that</w:t>
      </w:r>
      <w:r>
        <w:rPr>
          <w:spacing w:val="-2"/>
        </w:rPr>
        <w:t xml:space="preserve"> </w:t>
      </w:r>
      <w:r>
        <w:t>you</w:t>
      </w:r>
      <w:r>
        <w:rPr>
          <w:spacing w:val="-2"/>
        </w:rPr>
        <w:t xml:space="preserve"> </w:t>
      </w:r>
      <w:r>
        <w:t>have</w:t>
      </w:r>
      <w:r>
        <w:rPr>
          <w:spacing w:val="-2"/>
        </w:rPr>
        <w:t xml:space="preserve"> </w:t>
      </w:r>
      <w:r>
        <w:t>a</w:t>
      </w:r>
      <w:r>
        <w:rPr>
          <w:spacing w:val="-4"/>
        </w:rPr>
        <w:t xml:space="preserve"> </w:t>
      </w:r>
      <w:r>
        <w:t>library,</w:t>
      </w:r>
      <w:r>
        <w:rPr>
          <w:spacing w:val="-2"/>
        </w:rPr>
        <w:t xml:space="preserve"> </w:t>
      </w:r>
      <w:r>
        <w:t>you</w:t>
      </w:r>
      <w:r>
        <w:rPr>
          <w:spacing w:val="-2"/>
        </w:rPr>
        <w:t xml:space="preserve"> </w:t>
      </w:r>
      <w:r>
        <w:t>can</w:t>
      </w:r>
      <w:r>
        <w:rPr>
          <w:spacing w:val="-2"/>
        </w:rPr>
        <w:t xml:space="preserve"> </w:t>
      </w:r>
      <w:r>
        <w:t>create</w:t>
      </w:r>
      <w:r>
        <w:rPr>
          <w:spacing w:val="-2"/>
        </w:rPr>
        <w:t xml:space="preserve"> </w:t>
      </w:r>
      <w:r>
        <w:t>your</w:t>
      </w:r>
      <w:r>
        <w:rPr>
          <w:spacing w:val="-5"/>
        </w:rPr>
        <w:t xml:space="preserve"> </w:t>
      </w:r>
      <w:r>
        <w:t>first</w:t>
      </w:r>
      <w:r>
        <w:rPr>
          <w:spacing w:val="-2"/>
        </w:rPr>
        <w:t xml:space="preserve"> </w:t>
      </w:r>
      <w:r>
        <w:t>schematic. In</w:t>
      </w:r>
      <w:r>
        <w:rPr>
          <w:spacing w:val="-4"/>
        </w:rPr>
        <w:t xml:space="preserve"> </w:t>
      </w:r>
      <w:r>
        <w:t xml:space="preserve">Virtuoso window click </w:t>
      </w:r>
      <w:r>
        <w:rPr>
          <w:rFonts w:ascii="Courier New" w:hAnsi="Courier New"/>
        </w:rPr>
        <w:t>File → New → CellView</w:t>
      </w:r>
      <w:r>
        <w:t>. When prompted, name the new cell view</w:t>
      </w:r>
      <w:r>
        <w:rPr>
          <w:rFonts w:hint="default"/>
          <w:lang w:val="en-US"/>
        </w:rPr>
        <w:t xml:space="preserve"> </w:t>
      </w:r>
      <w:r>
        <w:rPr>
          <w:rFonts w:hint="default" w:ascii="Courier New" w:hAnsi="Courier New"/>
          <w:lang w:val="en-US"/>
        </w:rPr>
        <w:t>sel</w:t>
      </w:r>
      <w:r>
        <w:rPr>
          <w:rFonts w:ascii="Courier New" w:hAnsi="Courier New"/>
          <w:spacing w:val="-13"/>
        </w:rPr>
        <w:t xml:space="preserve"> </w:t>
      </w:r>
      <w:r>
        <w:t xml:space="preserve">and select </w:t>
      </w:r>
      <w:r>
        <w:rPr>
          <w:rFonts w:ascii="Courier New" w:hAnsi="Courier New"/>
        </w:rPr>
        <w:t xml:space="preserve">“schematic” </w:t>
      </w:r>
      <w:r>
        <w:t xml:space="preserve">from the drop-down menu and </w:t>
      </w:r>
      <w:r>
        <w:rPr>
          <w:rFonts w:ascii="Courier New" w:hAnsi="Courier New"/>
        </w:rPr>
        <w:t>"schematic"</w:t>
      </w:r>
      <w:r>
        <w:rPr>
          <w:rFonts w:ascii="Courier New" w:hAnsi="Courier New"/>
          <w:spacing w:val="-36"/>
        </w:rPr>
        <w:t xml:space="preserve"> </w:t>
      </w:r>
      <w:r>
        <w:t>should</w:t>
      </w:r>
      <w:r>
        <w:rPr>
          <w:spacing w:val="-1"/>
        </w:rPr>
        <w:t xml:space="preserve"> </w:t>
      </w:r>
      <w:r>
        <w:t>auto-fill under View. Click OK, and the schematic editor should open up. Now we can build a virtual representation of our circuit at the transistor level.</w:t>
      </w:r>
    </w:p>
    <w:p w14:paraId="2DCAA2B7">
      <w:pPr>
        <w:pStyle w:val="13"/>
        <w:spacing w:before="311" w:beforeLines="86" w:beforeAutospacing="0" w:after="425" w:afterAutospacing="0" w:line="357" w:lineRule="auto"/>
        <w:ind w:right="323"/>
        <w:jc w:val="both"/>
        <w:rPr>
          <w:rFonts w:hint="default" w:ascii="Times New Roman" w:hAnsi="Times New Roman" w:cs="Times New Roman"/>
          <w:sz w:val="24"/>
          <w:szCs w:val="24"/>
        </w:rPr>
      </w:pPr>
      <w:r>
        <w:rPr>
          <w:rFonts w:hint="default" w:ascii="Times New Roman" w:hAnsi="Times New Roman" w:cs="Times New Roman"/>
          <w:sz w:val="24"/>
          <w:szCs w:val="24"/>
        </w:rPr>
        <w:t>To instantiate circuit elements in the schematic, press the ‘I’ key. This will bring up the Add Instance window and the Component Browser. In order to draw the schematic of sel, we need 1</w:t>
      </w:r>
      <w:r>
        <w:rPr>
          <w:rFonts w:hint="default" w:ascii="Times New Roman" w:hAnsi="Times New Roman" w:cs="Times New Roman"/>
          <w:sz w:val="24"/>
          <w:szCs w:val="24"/>
          <w:lang w:val="en-US"/>
        </w:rPr>
        <w:t xml:space="preserve"> inverter</w:t>
      </w:r>
      <w:r>
        <w:rPr>
          <w:rFonts w:hint="default" w:ascii="Times New Roman" w:hAnsi="Times New Roman" w:cs="Times New Roman"/>
          <w:sz w:val="24"/>
          <w:szCs w:val="24"/>
        </w:rPr>
        <w:t xml:space="preserve"> and 3 </w:t>
      </w:r>
      <w:r>
        <w:rPr>
          <w:rFonts w:hint="default" w:ascii="Times New Roman" w:hAnsi="Times New Roman" w:cs="Times New Roman"/>
          <w:sz w:val="24"/>
          <w:szCs w:val="24"/>
          <w:lang w:val="en-US"/>
        </w:rPr>
        <w:t>NAND</w:t>
      </w:r>
      <w:r>
        <w:rPr>
          <w:rFonts w:hint="default" w:ascii="Times New Roman" w:hAnsi="Times New Roman" w:cs="Times New Roman"/>
          <w:sz w:val="24"/>
          <w:szCs w:val="24"/>
        </w:rPr>
        <w:t xml:space="preserve"> gates which we have done previously in lib1 and lib2. To put all the required components into your schematic, go to Component Browser, change Library to lib1, tick the “Flatten” box, and scroll down to inv.</w:t>
      </w:r>
    </w:p>
    <w:p w14:paraId="0B1266B3">
      <w:pPr>
        <w:pStyle w:val="13"/>
        <w:spacing w:before="0" w:beforeAutospacing="0" w:line="355" w:lineRule="auto"/>
        <w:ind w:left="0" w:leftChars="0" w:right="383" w:firstLine="0" w:firstLineChars="0"/>
        <w:jc w:val="both"/>
      </w:pPr>
      <w:r>
        <w:rPr>
          <w:rFonts w:hint="default"/>
          <w:lang w:val="en-US"/>
        </w:rPr>
        <w:drawing>
          <wp:anchor distT="0" distB="0" distL="114300" distR="114300" simplePos="0" relativeHeight="251665408" behindDoc="0" locked="0" layoutInCell="1" allowOverlap="1">
            <wp:simplePos x="0" y="0"/>
            <wp:positionH relativeFrom="column">
              <wp:posOffset>1310640</wp:posOffset>
            </wp:positionH>
            <wp:positionV relativeFrom="paragraph">
              <wp:posOffset>107315</wp:posOffset>
            </wp:positionV>
            <wp:extent cx="2520950" cy="2727960"/>
            <wp:effectExtent l="0" t="0" r="8890" b="0"/>
            <wp:wrapNone/>
            <wp:docPr id="71" name="Picture 71" descr="C:/Users/KONOK/Pictures/Screenshots/Screenshot 2026-07-02 073911.pngScreenshot 2026-07-02 07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C:/Users/KONOK/Pictures/Screenshots/Screenshot 2026-07-02 073911.pngScreenshot 2026-07-02 073911"/>
                    <pic:cNvPicPr>
                      <a:picLocks noChangeAspect="1"/>
                    </pic:cNvPicPr>
                  </pic:nvPicPr>
                  <pic:blipFill>
                    <a:blip r:embed="rId13"/>
                    <a:srcRect t="227" b="227"/>
                    <a:stretch>
                      <a:fillRect/>
                    </a:stretch>
                  </pic:blipFill>
                  <pic:spPr>
                    <a:xfrm>
                      <a:off x="0" y="0"/>
                      <a:ext cx="2520950" cy="2727960"/>
                    </a:xfrm>
                    <a:prstGeom prst="rect">
                      <a:avLst/>
                    </a:prstGeom>
                  </pic:spPr>
                </pic:pic>
              </a:graphicData>
            </a:graphic>
          </wp:anchor>
        </w:drawing>
      </w:r>
    </w:p>
    <w:p w14:paraId="4DBF1F27">
      <w:pPr>
        <w:pStyle w:val="34"/>
        <w:keepNext w:val="0"/>
        <w:keepLines w:val="0"/>
        <w:widowControl/>
        <w:suppressLineNumbers w:val="0"/>
        <w:spacing w:line="360" w:lineRule="auto"/>
        <w:rPr>
          <w:rFonts w:hint="default"/>
          <w:color w:val="auto"/>
        </w:rPr>
      </w:pPr>
    </w:p>
    <w:p w14:paraId="183FCEF3">
      <w:pPr>
        <w:pStyle w:val="34"/>
        <w:keepNext w:val="0"/>
        <w:keepLines w:val="0"/>
        <w:widowControl/>
        <w:suppressLineNumbers w:val="0"/>
        <w:spacing w:line="360" w:lineRule="auto"/>
        <w:rPr>
          <w:rFonts w:hint="default"/>
          <w:color w:val="auto"/>
        </w:rPr>
      </w:pPr>
    </w:p>
    <w:p w14:paraId="4B78F919">
      <w:pPr>
        <w:pStyle w:val="34"/>
        <w:keepNext w:val="0"/>
        <w:keepLines w:val="0"/>
        <w:widowControl/>
        <w:suppressLineNumbers w:val="0"/>
        <w:spacing w:line="360" w:lineRule="auto"/>
        <w:rPr>
          <w:rFonts w:hint="default"/>
          <w:color w:val="auto"/>
        </w:rPr>
      </w:pPr>
    </w:p>
    <w:p w14:paraId="207F2400">
      <w:pPr>
        <w:pStyle w:val="34"/>
        <w:keepNext w:val="0"/>
        <w:keepLines w:val="0"/>
        <w:widowControl/>
        <w:suppressLineNumbers w:val="0"/>
        <w:spacing w:line="360" w:lineRule="auto"/>
        <w:rPr>
          <w:rFonts w:hint="default"/>
          <w:color w:val="auto"/>
        </w:rPr>
      </w:pPr>
    </w:p>
    <w:p w14:paraId="303D2D9C">
      <w:pPr>
        <w:pStyle w:val="34"/>
        <w:keepNext w:val="0"/>
        <w:keepLines w:val="0"/>
        <w:widowControl/>
        <w:suppressLineNumbers w:val="0"/>
        <w:spacing w:line="360" w:lineRule="auto"/>
        <w:rPr>
          <w:rFonts w:hint="default"/>
          <w:color w:val="auto"/>
        </w:rPr>
      </w:pPr>
    </w:p>
    <w:p w14:paraId="16057342">
      <w:pPr>
        <w:pStyle w:val="34"/>
        <w:keepNext w:val="0"/>
        <w:keepLines w:val="0"/>
        <w:widowControl/>
        <w:suppressLineNumbers w:val="0"/>
        <w:spacing w:line="360" w:lineRule="auto"/>
        <w:rPr>
          <w:rFonts w:hint="default"/>
          <w:color w:val="auto"/>
        </w:rPr>
      </w:pPr>
    </w:p>
    <w:p w14:paraId="5E9D2F8C">
      <w:pPr>
        <w:pStyle w:val="13"/>
        <w:spacing w:before="138" w:line="357" w:lineRule="auto"/>
        <w:ind w:right="323"/>
        <w:jc w:val="both"/>
      </w:pPr>
      <w:r>
        <w:rPr>
          <w:rFonts w:hint="default" w:ascii="Times New Roman" w:hAnsi="Times New Roman" w:cs="Times New Roman"/>
          <w:sz w:val="24"/>
          <w:szCs w:val="24"/>
        </w:rPr>
        <w:t xml:space="preserve"> This selection </w:t>
      </w:r>
      <w:r>
        <w:rPr>
          <w:rFonts w:hint="default"/>
        </w:rPr>
        <w:t>should auto-fill in the Add Instance window. You can also type these references</w:t>
      </w:r>
      <w:r>
        <w:rPr>
          <w:rFonts w:hint="default"/>
          <w:lang w:val="en-US"/>
        </w:rPr>
        <w:t xml:space="preserve"> </w:t>
      </w:r>
      <w:r>
        <w:rPr>
          <w:rFonts w:hint="default"/>
        </w:rPr>
        <w:t>into the fields manually. After you choose your insurance Press the “hide” button or hit the Enter key in the Add Instance menu and click down the instance (inv or NAND) into your schematic. Press the ‘Esc’ key to stop adding components.</w:t>
      </w:r>
    </w:p>
    <w:p w14:paraId="257905DA">
      <w:pPr>
        <w:pStyle w:val="13"/>
        <w:spacing w:before="311" w:beforeLines="86" w:beforeAutospacing="0" w:after="425" w:afterAutospacing="0" w:line="357" w:lineRule="auto"/>
        <w:ind w:right="323"/>
        <w:jc w:val="both"/>
        <w:rPr>
          <w:rFonts w:hint="default" w:ascii="Times New Roman" w:hAnsi="Times New Roman" w:cs="Times New Roman"/>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65405</wp:posOffset>
                </wp:positionH>
                <wp:positionV relativeFrom="paragraph">
                  <wp:posOffset>241935</wp:posOffset>
                </wp:positionV>
                <wp:extent cx="5264150" cy="3395980"/>
                <wp:effectExtent l="0" t="0" r="39370" b="35560"/>
                <wp:wrapNone/>
                <wp:docPr id="7" name="Group 7"/>
                <wp:cNvGraphicFramePr/>
                <a:graphic xmlns:a="http://schemas.openxmlformats.org/drawingml/2006/main">
                  <a:graphicData uri="http://schemas.microsoft.com/office/word/2010/wordprocessingGroup">
                    <wpg:wgp>
                      <wpg:cNvGrpSpPr/>
                      <wpg:grpSpPr>
                        <a:xfrm>
                          <a:off x="0" y="0"/>
                          <a:ext cx="5263844" cy="3395917"/>
                          <a:chOff x="5418" y="57275"/>
                          <a:chExt cx="8702" cy="5935"/>
                        </a:xfrm>
                      </wpg:grpSpPr>
                      <pic:pic xmlns:pic="http://schemas.openxmlformats.org/drawingml/2006/picture">
                        <pic:nvPicPr>
                          <pic:cNvPr id="72" name="Picture 72" descr="Screenshot 2026-07-01 185412"/>
                          <pic:cNvPicPr>
                            <a:picLocks noChangeAspect="1"/>
                          </pic:cNvPicPr>
                        </pic:nvPicPr>
                        <pic:blipFill>
                          <a:blip r:embed="rId14"/>
                          <a:stretch>
                            <a:fillRect/>
                          </a:stretch>
                        </pic:blipFill>
                        <pic:spPr>
                          <a:xfrm>
                            <a:off x="5418" y="57279"/>
                            <a:ext cx="4340" cy="5931"/>
                          </a:xfrm>
                          <a:prstGeom prst="rect">
                            <a:avLst/>
                          </a:prstGeom>
                        </pic:spPr>
                      </pic:pic>
                      <pic:pic xmlns:pic="http://schemas.openxmlformats.org/drawingml/2006/picture">
                        <pic:nvPicPr>
                          <pic:cNvPr id="73" name="Picture 73" descr="Screenshot 2026-07-01 185531"/>
                          <pic:cNvPicPr>
                            <a:picLocks noChangeAspect="1"/>
                          </pic:cNvPicPr>
                        </pic:nvPicPr>
                        <pic:blipFill>
                          <a:blip r:embed="rId15"/>
                          <a:stretch>
                            <a:fillRect/>
                          </a:stretch>
                        </pic:blipFill>
                        <pic:spPr>
                          <a:xfrm>
                            <a:off x="9786" y="57275"/>
                            <a:ext cx="4334" cy="5935"/>
                          </a:xfrm>
                          <a:prstGeom prst="rect">
                            <a:avLst/>
                          </a:prstGeom>
                        </pic:spPr>
                      </pic:pic>
                    </wpg:wgp>
                  </a:graphicData>
                </a:graphic>
              </wp:anchor>
            </w:drawing>
          </mc:Choice>
          <mc:Fallback>
            <w:pict>
              <v:group id="_x0000_s1026" o:spid="_x0000_s1026" o:spt="203" style="position:absolute;left:0pt;margin-left:5.15pt;margin-top:19.05pt;height:267.4pt;width:414.5pt;z-index:251666432;mso-width-relative:page;mso-height-relative:page;" coordorigin="5418,57275" coordsize="8702,5935" o:gfxdata="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">
                <o:lock v:ext="edit" aspectratio="f"/>
                <v:shape id="_x0000_s1026" o:spid="_x0000_s1026" o:spt="75" alt="Screenshot 2026-07-01 185412" type="#_x0000_t75" style="position:absolute;left:5418;top:57279;height:5931;width:4340;" filled="f" o:preferrelative="t" stroked="f" coordsize="21600,21600" o:gfxdata="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LQGq&#10;wAAAANsAAAAPAAAAAAAAAAEAIAAAACIAAABkcnMvZG93bnJldi54bWxQSwECFAAUAAAACACHTuJA&#10;My8FnjsAAAA5AAAAEAAAAAAAAAABACAAAAAPAQAAZHJzL3NoYXBleG1sLnhtbFBLBQYAAAAABgAG&#10;AFsBAAC5AwAAAAA=&#10;">
                  <v:fill on="f" focussize="0,0"/>
                  <v:stroke on="f"/>
                  <v:imagedata r:id="rId14" o:title=""/>
                  <o:lock v:ext="edit" aspectratio="t"/>
                </v:shape>
                <v:shape id="_x0000_s1026" o:spid="_x0000_s1026" o:spt="75" alt="Screenshot 2026-07-01 185531" type="#_x0000_t75" style="position:absolute;left:9786;top:57275;height:5935;width:4334;" filled="f" o:preferrelative="t" stroked="f" coordsize="21600,21600" o:gfxdata="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IFfvQAA&#10;ANsAAAAPAAAAAAAAAAEAIAAAACIAAABkcnMvZG93bnJldi54bWxQSwECFAAUAAAACACHTuJAMy8F&#10;njsAAAA5AAAAEAAAAAAAAAABACAAAAAMAQAAZHJzL3NoYXBleG1sLnhtbFBLBQYAAAAABgAGAFsB&#10;AAC2AwAAAAA=&#10;">
                  <v:fill on="f" focussize="0,0"/>
                  <v:stroke on="f"/>
                  <v:imagedata r:id="rId15" o:title=""/>
                  <o:lock v:ext="edit" aspectratio="t"/>
                </v:shape>
              </v:group>
            </w:pict>
          </mc:Fallback>
        </mc:AlternateContent>
      </w:r>
    </w:p>
    <w:p w14:paraId="6DC0B0B5">
      <w:pPr>
        <w:pStyle w:val="34"/>
        <w:keepNext w:val="0"/>
        <w:keepLines w:val="0"/>
        <w:widowControl/>
        <w:suppressLineNumbers w:val="0"/>
        <w:spacing w:line="360" w:lineRule="auto"/>
        <w:rPr>
          <w:rFonts w:hint="default"/>
          <w:color w:val="auto"/>
        </w:rPr>
      </w:pPr>
    </w:p>
    <w:p w14:paraId="58E30571">
      <w:pPr>
        <w:pStyle w:val="34"/>
        <w:keepNext w:val="0"/>
        <w:keepLines w:val="0"/>
        <w:widowControl/>
        <w:suppressLineNumbers w:val="0"/>
        <w:spacing w:line="360" w:lineRule="auto"/>
        <w:rPr>
          <w:rFonts w:hint="default"/>
          <w:color w:val="auto"/>
        </w:rPr>
      </w:pPr>
    </w:p>
    <w:p w14:paraId="1FC29121">
      <w:pPr>
        <w:pStyle w:val="34"/>
        <w:keepNext w:val="0"/>
        <w:keepLines w:val="0"/>
        <w:widowControl/>
        <w:suppressLineNumbers w:val="0"/>
        <w:spacing w:line="360" w:lineRule="auto"/>
        <w:rPr>
          <w:rFonts w:hint="default"/>
          <w:color w:val="auto"/>
        </w:rPr>
      </w:pPr>
    </w:p>
    <w:p w14:paraId="54EBB2D0">
      <w:pPr>
        <w:pStyle w:val="34"/>
        <w:keepNext w:val="0"/>
        <w:keepLines w:val="0"/>
        <w:widowControl/>
        <w:suppressLineNumbers w:val="0"/>
        <w:spacing w:line="360" w:lineRule="auto"/>
        <w:rPr>
          <w:rFonts w:hint="default"/>
          <w:color w:val="auto"/>
        </w:rPr>
      </w:pPr>
    </w:p>
    <w:p w14:paraId="2F059F64">
      <w:pPr>
        <w:pStyle w:val="34"/>
        <w:keepNext w:val="0"/>
        <w:keepLines w:val="0"/>
        <w:widowControl/>
        <w:suppressLineNumbers w:val="0"/>
        <w:spacing w:line="360" w:lineRule="auto"/>
        <w:rPr>
          <w:rFonts w:hint="default"/>
          <w:color w:val="auto"/>
        </w:rPr>
      </w:pPr>
    </w:p>
    <w:p w14:paraId="51686D23">
      <w:pPr>
        <w:pStyle w:val="34"/>
        <w:keepNext w:val="0"/>
        <w:keepLines w:val="0"/>
        <w:widowControl/>
        <w:suppressLineNumbers w:val="0"/>
        <w:spacing w:line="360" w:lineRule="auto"/>
        <w:rPr>
          <w:rFonts w:hint="default"/>
          <w:color w:val="auto"/>
        </w:rPr>
      </w:pPr>
    </w:p>
    <w:p w14:paraId="304ED77E">
      <w:pPr>
        <w:pStyle w:val="34"/>
        <w:keepNext w:val="0"/>
        <w:keepLines w:val="0"/>
        <w:widowControl/>
        <w:suppressLineNumbers w:val="0"/>
        <w:spacing w:line="360" w:lineRule="auto"/>
        <w:rPr>
          <w:rFonts w:hint="default"/>
          <w:color w:val="auto"/>
        </w:rPr>
      </w:pPr>
    </w:p>
    <w:p w14:paraId="1348E44E">
      <w:pPr>
        <w:pStyle w:val="34"/>
        <w:keepNext w:val="0"/>
        <w:keepLines w:val="0"/>
        <w:widowControl/>
        <w:suppressLineNumbers w:val="0"/>
        <w:spacing w:line="360" w:lineRule="auto"/>
        <w:rPr>
          <w:rFonts w:hint="default"/>
          <w:color w:val="auto"/>
        </w:rPr>
      </w:pPr>
    </w:p>
    <w:p w14:paraId="060C2CE5">
      <w:pPr>
        <w:pStyle w:val="13"/>
        <w:spacing w:before="138" w:line="357" w:lineRule="auto"/>
        <w:ind w:right="323"/>
        <w:jc w:val="both"/>
      </w:pPr>
      <w:r>
        <w:rPr>
          <w:rFonts w:hint="default"/>
        </w:rPr>
        <w:t xml:space="preserve"> If you ever want to change a properties after placing it in the schematic, click on it and press the ‘q’ key. But for previously made components like inverter or NAND, you need to got to the library and change the variables manually and then the new schematic will be changed as well.</w:t>
      </w:r>
    </w:p>
    <w:p w14:paraId="077F9E7C">
      <w:pPr>
        <w:pStyle w:val="13"/>
        <w:spacing w:before="19" w:line="362" w:lineRule="auto"/>
        <w:ind w:right="386"/>
        <w:jc w:val="both"/>
        <w:rPr>
          <w:rFonts w:hint="default"/>
          <w:lang w:val="en-US"/>
        </w:rPr>
      </w:pPr>
      <w:r>
        <w:t>Now</w:t>
      </w:r>
      <w:r>
        <w:rPr>
          <w:spacing w:val="-17"/>
        </w:rPr>
        <w:t xml:space="preserve"> </w:t>
      </w:r>
      <w:r>
        <w:t>that</w:t>
      </w:r>
      <w:r>
        <w:rPr>
          <w:spacing w:val="-16"/>
        </w:rPr>
        <w:t xml:space="preserve"> </w:t>
      </w:r>
      <w:r>
        <w:t>all</w:t>
      </w:r>
      <w:r>
        <w:rPr>
          <w:spacing w:val="-16"/>
        </w:rPr>
        <w:t xml:space="preserve"> </w:t>
      </w:r>
      <w:r>
        <w:t>of</w:t>
      </w:r>
      <w:r>
        <w:rPr>
          <w:spacing w:val="-14"/>
        </w:rPr>
        <w:t xml:space="preserve"> </w:t>
      </w:r>
      <w:r>
        <w:t>our</w:t>
      </w:r>
      <w:r>
        <w:rPr>
          <w:spacing w:val="-16"/>
        </w:rPr>
        <w:t xml:space="preserve"> </w:t>
      </w:r>
      <w:r>
        <w:t>components</w:t>
      </w:r>
      <w:r>
        <w:rPr>
          <w:spacing w:val="-17"/>
        </w:rPr>
        <w:t xml:space="preserve"> </w:t>
      </w:r>
      <w:r>
        <w:t>are</w:t>
      </w:r>
      <w:r>
        <w:rPr>
          <w:spacing w:val="-16"/>
        </w:rPr>
        <w:t xml:space="preserve"> </w:t>
      </w:r>
      <w:r>
        <w:t>in</w:t>
      </w:r>
      <w:r>
        <w:rPr>
          <w:spacing w:val="-17"/>
        </w:rPr>
        <w:t xml:space="preserve"> </w:t>
      </w:r>
      <w:r>
        <w:t>the</w:t>
      </w:r>
      <w:r>
        <w:rPr>
          <w:spacing w:val="-16"/>
        </w:rPr>
        <w:t xml:space="preserve"> </w:t>
      </w:r>
      <w:r>
        <w:t>schematic,</w:t>
      </w:r>
      <w:r>
        <w:rPr>
          <w:spacing w:val="-17"/>
        </w:rPr>
        <w:t xml:space="preserve"> </w:t>
      </w:r>
      <w:r>
        <w:t>you</w:t>
      </w:r>
      <w:r>
        <w:rPr>
          <w:spacing w:val="-14"/>
        </w:rPr>
        <w:t xml:space="preserve"> </w:t>
      </w:r>
      <w:r>
        <w:t>will</w:t>
      </w:r>
      <w:r>
        <w:rPr>
          <w:spacing w:val="-15"/>
        </w:rPr>
        <w:t xml:space="preserve"> </w:t>
      </w:r>
      <w:r>
        <w:t>need</w:t>
      </w:r>
      <w:r>
        <w:rPr>
          <w:spacing w:val="-16"/>
        </w:rPr>
        <w:t xml:space="preserve"> </w:t>
      </w:r>
      <w:r>
        <w:t>to</w:t>
      </w:r>
      <w:r>
        <w:rPr>
          <w:spacing w:val="-17"/>
        </w:rPr>
        <w:t xml:space="preserve"> </w:t>
      </w:r>
      <w:r>
        <w:t>connect them</w:t>
      </w:r>
      <w:r>
        <w:rPr>
          <w:spacing w:val="-17"/>
        </w:rPr>
        <w:t xml:space="preserve"> </w:t>
      </w:r>
      <w:r>
        <w:t>together.</w:t>
      </w:r>
      <w:r>
        <w:rPr>
          <w:spacing w:val="-17"/>
        </w:rPr>
        <w:t xml:space="preserve"> </w:t>
      </w:r>
      <w:r>
        <w:t>Press</w:t>
      </w:r>
      <w:r>
        <w:rPr>
          <w:spacing w:val="-16"/>
        </w:rPr>
        <w:t xml:space="preserve"> </w:t>
      </w:r>
      <w:r>
        <w:t>the</w:t>
      </w:r>
      <w:r>
        <w:rPr>
          <w:spacing w:val="-17"/>
        </w:rPr>
        <w:t xml:space="preserve"> </w:t>
      </w:r>
      <w:r>
        <w:rPr>
          <w:rFonts w:ascii="Courier New" w:hAnsi="Courier New"/>
        </w:rPr>
        <w:t>‘w’</w:t>
      </w:r>
      <w:r>
        <w:rPr>
          <w:rFonts w:ascii="Courier New" w:hAnsi="Courier New"/>
          <w:spacing w:val="-36"/>
        </w:rPr>
        <w:t xml:space="preserve"> </w:t>
      </w:r>
      <w:r>
        <w:t>key</w:t>
      </w:r>
      <w:r>
        <w:rPr>
          <w:spacing w:val="-17"/>
        </w:rPr>
        <w:t xml:space="preserve"> </w:t>
      </w:r>
      <w:r>
        <w:t>to</w:t>
      </w:r>
      <w:r>
        <w:rPr>
          <w:spacing w:val="-17"/>
        </w:rPr>
        <w:t xml:space="preserve"> </w:t>
      </w:r>
      <w:r>
        <w:t>open</w:t>
      </w:r>
      <w:r>
        <w:rPr>
          <w:spacing w:val="-10"/>
        </w:rPr>
        <w:t xml:space="preserve"> </w:t>
      </w:r>
      <w:r>
        <w:t>up</w:t>
      </w:r>
      <w:r>
        <w:rPr>
          <w:spacing w:val="-3"/>
        </w:rPr>
        <w:t xml:space="preserve"> </w:t>
      </w:r>
      <w:r>
        <w:t xml:space="preserve">the </w:t>
      </w:r>
      <w:r>
        <w:rPr>
          <w:rFonts w:ascii="Courier New" w:hAnsi="Courier New"/>
        </w:rPr>
        <w:t>“Add</w:t>
      </w:r>
      <w:r>
        <w:rPr>
          <w:rFonts w:ascii="Courier New" w:hAnsi="Courier New"/>
          <w:spacing w:val="-8"/>
        </w:rPr>
        <w:t xml:space="preserve"> </w:t>
      </w:r>
      <w:r>
        <w:rPr>
          <w:rFonts w:ascii="Courier New" w:hAnsi="Courier New"/>
        </w:rPr>
        <w:t>Wire”</w:t>
      </w:r>
      <w:r>
        <w:rPr>
          <w:rFonts w:ascii="Courier New" w:hAnsi="Courier New"/>
          <w:spacing w:val="-36"/>
        </w:rPr>
        <w:t xml:space="preserve"> </w:t>
      </w:r>
      <w:r>
        <w:t>window.</w:t>
      </w:r>
      <w:r>
        <w:rPr>
          <w:spacing w:val="-7"/>
        </w:rPr>
        <w:t xml:space="preserve"> </w:t>
      </w:r>
      <w:r>
        <w:t>This</w:t>
      </w:r>
      <w:r>
        <w:rPr>
          <w:spacing w:val="-6"/>
        </w:rPr>
        <w:t xml:space="preserve"> </w:t>
      </w:r>
      <w:r>
        <w:t xml:space="preserve">will allow you to make connections between nodes. Simply click on the red squares (the contacts) in the schematic view, and make the connections needed for an </w:t>
      </w:r>
      <w:r>
        <w:rPr>
          <w:rFonts w:hint="default"/>
          <w:lang w:val="en-US"/>
        </w:rPr>
        <w:t xml:space="preserve">sel </w:t>
      </w:r>
      <w:r>
        <w:t>circuit.</w:t>
      </w:r>
      <w:r>
        <w:rPr>
          <w:spacing w:val="-12"/>
        </w:rPr>
        <w:t xml:space="preserve"> </w:t>
      </w:r>
      <w:r>
        <w:t>Remember</w:t>
      </w:r>
      <w:r>
        <w:rPr>
          <w:spacing w:val="-13"/>
        </w:rPr>
        <w:t xml:space="preserve"> </w:t>
      </w:r>
      <w:r>
        <w:t>to</w:t>
      </w:r>
      <w:r>
        <w:rPr>
          <w:spacing w:val="-11"/>
        </w:rPr>
        <w:t xml:space="preserve"> </w:t>
      </w:r>
      <w:r>
        <w:t>connect</w:t>
      </w:r>
      <w:r>
        <w:rPr>
          <w:spacing w:val="-12"/>
        </w:rPr>
        <w:t xml:space="preserve"> </w:t>
      </w:r>
      <w:r>
        <w:t>the</w:t>
      </w:r>
      <w:r>
        <w:rPr>
          <w:spacing w:val="-14"/>
        </w:rPr>
        <w:t xml:space="preserve"> </w:t>
      </w:r>
      <w:r>
        <w:t>bulk</w:t>
      </w:r>
      <w:r>
        <w:rPr>
          <w:spacing w:val="-15"/>
        </w:rPr>
        <w:t xml:space="preserve"> </w:t>
      </w:r>
      <w:r>
        <w:t>terminals</w:t>
      </w:r>
      <w:r>
        <w:rPr>
          <w:spacing w:val="-13"/>
        </w:rPr>
        <w:t xml:space="preserve"> </w:t>
      </w:r>
      <w:r>
        <w:t>of</w:t>
      </w:r>
      <w:r>
        <w:rPr>
          <w:spacing w:val="-10"/>
        </w:rPr>
        <w:t xml:space="preserve"> </w:t>
      </w:r>
      <w:r>
        <w:t>the</w:t>
      </w:r>
      <w:r>
        <w:rPr>
          <w:spacing w:val="-12"/>
        </w:rPr>
        <w:t xml:space="preserve"> </w:t>
      </w:r>
      <w:r>
        <w:t>NMOS</w:t>
      </w:r>
      <w:r>
        <w:rPr>
          <w:spacing w:val="-14"/>
        </w:rPr>
        <w:t xml:space="preserve"> </w:t>
      </w:r>
      <w:r>
        <w:t>and</w:t>
      </w:r>
      <w:r>
        <w:rPr>
          <w:spacing w:val="-14"/>
        </w:rPr>
        <w:t xml:space="preserve"> </w:t>
      </w:r>
      <w:r>
        <w:t>PMOS devices</w:t>
      </w:r>
      <w:r>
        <w:rPr>
          <w:spacing w:val="-17"/>
        </w:rPr>
        <w:t xml:space="preserve"> </w:t>
      </w:r>
      <w:r>
        <w:t xml:space="preserve">to gnd and vdda respectively. You can use </w:t>
      </w:r>
      <w:r>
        <w:rPr>
          <w:rFonts w:ascii="Courier New" w:hAnsi="Courier New"/>
        </w:rPr>
        <w:t>‘s’</w:t>
      </w:r>
      <w:r>
        <w:rPr>
          <w:rFonts w:ascii="Courier New" w:hAnsi="Courier New"/>
          <w:spacing w:val="-36"/>
        </w:rPr>
        <w:t xml:space="preserve"> </w:t>
      </w:r>
      <w:r>
        <w:t>to snap the wire to the nearest contact, indicated by a diamond on the schematic.</w:t>
      </w:r>
      <w:r>
        <w:rPr>
          <w:rFonts w:hint="default"/>
          <w:lang w:val="en-US"/>
        </w:rPr>
        <w:t xml:space="preserve"> </w:t>
      </w:r>
    </w:p>
    <w:p w14:paraId="67DF2A93">
      <w:pPr>
        <w:pStyle w:val="13"/>
        <w:spacing w:before="19" w:line="362" w:lineRule="auto"/>
        <w:ind w:right="386"/>
        <w:jc w:val="both"/>
        <w:rPr>
          <w:rFonts w:hint="default"/>
          <w:lang w:val="en-US"/>
        </w:rPr>
      </w:pPr>
      <w:r>
        <w:t>To navigate the schematic, use the arrow keys on the keyboard to pan around. You can zoom in/out by clicking the magnifying glass buttons on the toolbar,</w:t>
      </w:r>
      <w:r>
        <w:rPr>
          <w:spacing w:val="-16"/>
        </w:rPr>
        <w:t xml:space="preserve"> </w:t>
      </w:r>
      <w:r>
        <w:t>or</w:t>
      </w:r>
      <w:r>
        <w:rPr>
          <w:spacing w:val="-15"/>
        </w:rPr>
        <w:t xml:space="preserve"> </w:t>
      </w:r>
      <w:r>
        <w:t>with</w:t>
      </w:r>
      <w:r>
        <w:rPr>
          <w:spacing w:val="-14"/>
        </w:rPr>
        <w:t xml:space="preserve"> </w:t>
      </w:r>
      <w:r>
        <w:t>the</w:t>
      </w:r>
      <w:r>
        <w:rPr>
          <w:spacing w:val="-14"/>
        </w:rPr>
        <w:t xml:space="preserve"> </w:t>
      </w:r>
      <w:r>
        <w:t>hotkeys</w:t>
      </w:r>
      <w:r>
        <w:rPr>
          <w:spacing w:val="-15"/>
        </w:rPr>
        <w:t xml:space="preserve"> </w:t>
      </w:r>
      <w:r>
        <w:t>control-Z/shift-Z.</w:t>
      </w:r>
      <w:r>
        <w:rPr>
          <w:spacing w:val="-17"/>
        </w:rPr>
        <w:t xml:space="preserve"> </w:t>
      </w:r>
      <w:r>
        <w:t>You</w:t>
      </w:r>
      <w:r>
        <w:rPr>
          <w:spacing w:val="-14"/>
        </w:rPr>
        <w:t xml:space="preserve"> </w:t>
      </w:r>
      <w:r>
        <w:t>can</w:t>
      </w:r>
      <w:r>
        <w:rPr>
          <w:spacing w:val="-16"/>
        </w:rPr>
        <w:t xml:space="preserve"> </w:t>
      </w:r>
      <w:r>
        <w:t>also</w:t>
      </w:r>
      <w:r>
        <w:rPr>
          <w:spacing w:val="-14"/>
        </w:rPr>
        <w:t xml:space="preserve"> </w:t>
      </w:r>
      <w:r>
        <w:t>zoom</w:t>
      </w:r>
      <w:r>
        <w:rPr>
          <w:spacing w:val="-14"/>
        </w:rPr>
        <w:t xml:space="preserve"> </w:t>
      </w:r>
      <w:r>
        <w:t>to</w:t>
      </w:r>
      <w:r>
        <w:rPr>
          <w:spacing w:val="-14"/>
        </w:rPr>
        <w:t xml:space="preserve"> </w:t>
      </w:r>
      <w:r>
        <w:t>a</w:t>
      </w:r>
      <w:r>
        <w:rPr>
          <w:spacing w:val="-16"/>
        </w:rPr>
        <w:t xml:space="preserve"> </w:t>
      </w:r>
      <w:r>
        <w:t>specific</w:t>
      </w:r>
      <w:r>
        <w:rPr>
          <w:spacing w:val="-15"/>
        </w:rPr>
        <w:t xml:space="preserve"> </w:t>
      </w:r>
      <w:r>
        <w:t xml:space="preserve">area by click-dragging a square with the right mouse button around the region of interest. If the circuit ever disappears, or if you want to take a look at the whole circuit, press the </w:t>
      </w:r>
      <w:r>
        <w:rPr>
          <w:rFonts w:ascii="Courier New" w:hAnsi="Courier New"/>
        </w:rPr>
        <w:t>‘f’</w:t>
      </w:r>
      <w:r>
        <w:rPr>
          <w:rFonts w:ascii="Courier New" w:hAnsi="Courier New"/>
          <w:spacing w:val="-45"/>
        </w:rPr>
        <w:t xml:space="preserve"> </w:t>
      </w:r>
      <w:r>
        <w:t>key.</w:t>
      </w:r>
      <w:r>
        <w:rPr>
          <w:rFonts w:hint="default"/>
          <w:lang w:val="en-US"/>
        </w:rPr>
        <w:t xml:space="preserve">  If you want to take a look at the whole circuit press the “f” key. The last thing you need is two pins to indicate the input and output of your  sel. This way the cellview can interface with higher level schematic.</w:t>
      </w:r>
    </w:p>
    <w:p w14:paraId="79132FE1">
      <w:pPr>
        <w:pStyle w:val="13"/>
        <w:spacing w:before="7" w:line="357" w:lineRule="auto"/>
        <w:ind w:left="0" w:leftChars="0" w:right="386" w:firstLine="0" w:firstLineChars="0"/>
        <w:jc w:val="both"/>
        <w:rPr>
          <w:rFonts w:hint="default"/>
          <w:lang w:val="en-US"/>
        </w:rPr>
      </w:pPr>
      <w:r>
        <w:rPr>
          <w:sz w:val="24"/>
        </w:rPr>
        <mc:AlternateContent>
          <mc:Choice Requires="wpg">
            <w:drawing>
              <wp:anchor distT="0" distB="0" distL="114300" distR="114300" simplePos="0" relativeHeight="251667456" behindDoc="0" locked="0" layoutInCell="1" allowOverlap="1">
                <wp:simplePos x="0" y="0"/>
                <wp:positionH relativeFrom="column">
                  <wp:posOffset>-534035</wp:posOffset>
                </wp:positionH>
                <wp:positionV relativeFrom="paragraph">
                  <wp:posOffset>220980</wp:posOffset>
                </wp:positionV>
                <wp:extent cx="6583680" cy="2640330"/>
                <wp:effectExtent l="0" t="0" r="15240" b="11430"/>
                <wp:wrapNone/>
                <wp:docPr id="3" name="Group 3"/>
                <wp:cNvGraphicFramePr/>
                <a:graphic xmlns:a="http://schemas.openxmlformats.org/drawingml/2006/main">
                  <a:graphicData uri="http://schemas.microsoft.com/office/word/2010/wordprocessingGroup">
                    <wpg:wgp>
                      <wpg:cNvGrpSpPr/>
                      <wpg:grpSpPr>
                        <a:xfrm>
                          <a:off x="0" y="0"/>
                          <a:ext cx="6583680" cy="2640330"/>
                          <a:chOff x="6661" y="86194"/>
                          <a:chExt cx="10368" cy="4158"/>
                        </a:xfrm>
                      </wpg:grpSpPr>
                      <pic:pic xmlns:pic="http://schemas.openxmlformats.org/drawingml/2006/picture">
                        <pic:nvPicPr>
                          <pic:cNvPr id="81" name="Picture 81" descr="Screenshot 2026-07-01 190818"/>
                          <pic:cNvPicPr>
                            <a:picLocks noChangeAspect="1"/>
                          </pic:cNvPicPr>
                        </pic:nvPicPr>
                        <pic:blipFill>
                          <a:blip r:embed="rId16"/>
                          <a:stretch>
                            <a:fillRect/>
                          </a:stretch>
                        </pic:blipFill>
                        <pic:spPr>
                          <a:xfrm>
                            <a:off x="6661" y="86194"/>
                            <a:ext cx="5149" cy="4134"/>
                          </a:xfrm>
                          <a:prstGeom prst="rect">
                            <a:avLst/>
                          </a:prstGeom>
                        </pic:spPr>
                      </pic:pic>
                      <pic:pic xmlns:pic="http://schemas.openxmlformats.org/drawingml/2006/picture">
                        <pic:nvPicPr>
                          <pic:cNvPr id="82" name="Picture 82" descr="Screenshot 2026-07-01 190904"/>
                          <pic:cNvPicPr>
                            <a:picLocks noChangeAspect="1"/>
                          </pic:cNvPicPr>
                        </pic:nvPicPr>
                        <pic:blipFill>
                          <a:blip r:embed="rId17"/>
                          <a:stretch>
                            <a:fillRect/>
                          </a:stretch>
                        </pic:blipFill>
                        <pic:spPr>
                          <a:xfrm>
                            <a:off x="11815" y="86194"/>
                            <a:ext cx="5215" cy="4158"/>
                          </a:xfrm>
                          <a:prstGeom prst="rect">
                            <a:avLst/>
                          </a:prstGeom>
                        </pic:spPr>
                      </pic:pic>
                    </wpg:wgp>
                  </a:graphicData>
                </a:graphic>
              </wp:anchor>
            </w:drawing>
          </mc:Choice>
          <mc:Fallback>
            <w:pict>
              <v:group id="_x0000_s1026" o:spid="_x0000_s1026" o:spt="203" style="position:absolute;left:0pt;margin-left:-42.05pt;margin-top:17.4pt;height:207.9pt;width:518.4pt;z-index:251667456;mso-width-relative:page;mso-height-relative:page;" coordorigin="6661,86194" coordsize="10368,4158" o:gfxdata="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">
                <o:lock v:ext="edit" aspectratio="f"/>
                <v:shape id="_x0000_s1026" o:spid="_x0000_s1026" o:spt="75" alt="Screenshot 2026-07-01 190818" type="#_x0000_t75" style="position:absolute;left:6661;top:86194;height:4134;width:5149;" filled="f" o:preferrelative="t" stroked="f" coordsize="21600,21600" o:gfxdata="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0SlevQAA&#10;ANsAAAAPAAAAAAAAAAEAIAAAACIAAABkcnMvZG93bnJldi54bWxQSwECFAAUAAAACACHTuJAMy8F&#10;njsAAAA5AAAAEAAAAAAAAAABACAAAAAMAQAAZHJzL3NoYXBleG1sLnhtbFBLBQYAAAAABgAGAFsB&#10;AAC2AwAAAAA=&#10;">
                  <v:fill on="f" focussize="0,0"/>
                  <v:stroke on="f"/>
                  <v:imagedata r:id="rId16" o:title=""/>
                  <o:lock v:ext="edit" aspectratio="t"/>
                </v:shape>
                <v:shape id="_x0000_s1026" o:spid="_x0000_s1026" o:spt="75" alt="Screenshot 2026-07-01 190904" type="#_x0000_t75" style="position:absolute;left:11815;top:86194;height:4158;width:5215;" filled="f" o:preferrelative="t" stroked="f" coordsize="21600,21600" o:gfxdata="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BAXa/&#10;AAAA2wAAAA8AAAAAAAAAAQAgAAAAIgAAAGRycy9kb3ducmV2LnhtbFBLAQIUABQAAAAIAIdO4kAz&#10;LwWeOwAAADkAAAAQAAAAAAAAAAEAIAAAAA4BAABkcnMvc2hhcGV4bWwueG1sUEsFBgAAAAAGAAYA&#10;WwEAALgDAAAAAA==&#10;">
                  <v:fill on="f" focussize="0,0"/>
                  <v:stroke on="f"/>
                  <v:imagedata r:id="rId17" o:title=""/>
                  <o:lock v:ext="edit" aspectratio="t"/>
                </v:shape>
              </v:group>
            </w:pict>
          </mc:Fallback>
        </mc:AlternateContent>
      </w:r>
    </w:p>
    <w:p w14:paraId="1D383B78">
      <w:pPr>
        <w:pStyle w:val="34"/>
        <w:keepNext w:val="0"/>
        <w:keepLines w:val="0"/>
        <w:widowControl/>
        <w:suppressLineNumbers w:val="0"/>
        <w:spacing w:line="360" w:lineRule="auto"/>
        <w:rPr>
          <w:rFonts w:hint="default"/>
          <w:color w:val="auto"/>
        </w:rPr>
      </w:pPr>
    </w:p>
    <w:p w14:paraId="7D28890C">
      <w:pPr>
        <w:pStyle w:val="34"/>
        <w:keepNext w:val="0"/>
        <w:keepLines w:val="0"/>
        <w:widowControl/>
        <w:suppressLineNumbers w:val="0"/>
        <w:spacing w:line="360" w:lineRule="auto"/>
        <w:rPr>
          <w:rFonts w:hint="default"/>
          <w:color w:val="auto"/>
        </w:rPr>
      </w:pPr>
    </w:p>
    <w:p w14:paraId="4182E9F7">
      <w:pPr>
        <w:pStyle w:val="34"/>
        <w:keepNext w:val="0"/>
        <w:keepLines w:val="0"/>
        <w:widowControl/>
        <w:suppressLineNumbers w:val="0"/>
        <w:spacing w:line="360" w:lineRule="auto"/>
        <w:rPr>
          <w:rFonts w:hint="default"/>
          <w:color w:val="auto"/>
        </w:rPr>
      </w:pPr>
    </w:p>
    <w:p w14:paraId="6A488E7F">
      <w:pPr>
        <w:pStyle w:val="34"/>
        <w:keepNext w:val="0"/>
        <w:keepLines w:val="0"/>
        <w:widowControl/>
        <w:suppressLineNumbers w:val="0"/>
        <w:spacing w:line="360" w:lineRule="auto"/>
        <w:rPr>
          <w:rFonts w:hint="default"/>
          <w:color w:val="auto"/>
        </w:rPr>
      </w:pPr>
    </w:p>
    <w:p w14:paraId="4E3CCE61">
      <w:pPr>
        <w:pStyle w:val="13"/>
        <w:spacing w:before="68" w:line="350" w:lineRule="auto"/>
        <w:ind w:left="0" w:leftChars="0" w:right="381" w:firstLine="0" w:firstLineChars="0"/>
        <w:jc w:val="both"/>
      </w:pPr>
    </w:p>
    <w:p w14:paraId="78A915E5">
      <w:pPr>
        <w:pStyle w:val="13"/>
        <w:spacing w:before="68" w:line="350" w:lineRule="auto"/>
        <w:ind w:left="0" w:leftChars="0" w:right="381" w:firstLine="0" w:firstLineChars="0"/>
        <w:jc w:val="both"/>
      </w:pPr>
    </w:p>
    <w:p w14:paraId="5F926ABD">
      <w:pPr>
        <w:pStyle w:val="13"/>
        <w:spacing w:before="68" w:line="350" w:lineRule="auto"/>
        <w:ind w:left="0" w:leftChars="0" w:right="381" w:firstLine="0" w:firstLineChars="0"/>
        <w:jc w:val="both"/>
      </w:pPr>
    </w:p>
    <w:p w14:paraId="3299488A">
      <w:pPr>
        <w:pStyle w:val="13"/>
        <w:spacing w:before="68" w:line="350" w:lineRule="auto"/>
        <w:ind w:left="0" w:leftChars="0" w:right="381"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Press</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‘p’</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key</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open</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up</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“Add</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Pins”</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window,</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type the</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names</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your</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pins</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spaces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between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them</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 xml:space="preserve">used </w:t>
      </w:r>
      <w:r>
        <w:rPr>
          <w:rFonts w:hint="default" w:ascii="Times New Roman" w:hAnsi="Times New Roman" w:cs="Times New Roman"/>
          <w:sz w:val="24"/>
          <w:szCs w:val="24"/>
          <w:lang w:val="en-US"/>
        </w:rPr>
        <w:t>a s b</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
          <w:sz w:val="24"/>
          <w:szCs w:val="24"/>
        </w:rPr>
        <w:t xml:space="preserve"> </w:t>
      </w:r>
      <w:r>
        <w:rPr>
          <w:rFonts w:hint="default" w:ascii="Times New Roman" w:hAnsi="Times New Roman" w:cs="Times New Roman"/>
          <w:spacing w:val="-2"/>
          <w:sz w:val="24"/>
          <w:szCs w:val="24"/>
          <w:lang w:val="en-US"/>
        </w:rPr>
        <w:t xml:space="preserve"> </w:t>
      </w:r>
      <w:r>
        <w:rPr>
          <w:rFonts w:hint="default" w:ascii="Times New Roman" w:hAnsi="Times New Roman" w:cs="Times New Roman"/>
          <w:sz w:val="24"/>
          <w:szCs w:val="24"/>
          <w:lang w:val="en-US"/>
        </w:rPr>
        <w:t>y</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here,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you can</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use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whatever you like). Make sure that you select “input”</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in the direction drop-down menu</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en-US"/>
        </w:rPr>
        <w:t>a s b</w:t>
      </w:r>
      <w:r>
        <w:rPr>
          <w:rFonts w:hint="default" w:ascii="Times New Roman" w:hAnsi="Times New Roman" w:cs="Times New Roman"/>
          <w:sz w:val="24"/>
          <w:szCs w:val="24"/>
        </w:rPr>
        <w:t>” Add</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pin windows,</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z w:val="24"/>
          <w:szCs w:val="24"/>
          <w:lang w:val="en-US"/>
        </w:rPr>
        <w:t xml:space="preserve"> “output”</w:t>
      </w:r>
      <w:r>
        <w:rPr>
          <w:rFonts w:hint="default" w:ascii="Times New Roman" w:hAnsi="Times New Roman" w:cs="Times New Roman"/>
          <w:sz w:val="24"/>
          <w:szCs w:val="24"/>
        </w:rPr>
        <w:t xml:space="preserve"> in the direction drop-down menu</w:t>
      </w:r>
      <w:r>
        <w:rPr>
          <w:rFonts w:hint="default" w:ascii="Times New Roman" w:hAnsi="Times New Roman" w:cs="Times New Roman"/>
          <w:spacing w:val="80"/>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80"/>
          <w:sz w:val="24"/>
          <w:szCs w:val="24"/>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en-US"/>
        </w:rPr>
        <w:t>y</w:t>
      </w:r>
      <w:r>
        <w:rPr>
          <w:rFonts w:hint="default" w:ascii="Times New Roman" w:hAnsi="Times New Roman" w:cs="Times New Roman"/>
          <w:sz w:val="24"/>
          <w:szCs w:val="24"/>
        </w:rPr>
        <w:t>” Add</w:t>
      </w:r>
      <w:r>
        <w:rPr>
          <w:rFonts w:hint="default" w:ascii="Times New Roman" w:hAnsi="Times New Roman" w:cs="Times New Roman"/>
          <w:spacing w:val="80"/>
          <w:sz w:val="24"/>
          <w:szCs w:val="24"/>
        </w:rPr>
        <w:t xml:space="preserve"> </w:t>
      </w:r>
      <w:r>
        <w:rPr>
          <w:rFonts w:hint="default" w:ascii="Times New Roman" w:hAnsi="Times New Roman" w:cs="Times New Roman"/>
          <w:sz w:val="24"/>
          <w:szCs w:val="24"/>
        </w:rPr>
        <w:t>pin windows. click “Hide”, place your pins in the schematic, and wire them up.</w:t>
      </w:r>
    </w:p>
    <w:p w14:paraId="3D80B059">
      <w:pPr>
        <w:pStyle w:val="13"/>
        <w:spacing w:before="149" w:line="360" w:lineRule="auto"/>
        <w:ind w:right="439"/>
        <w:rPr>
          <w:rFonts w:hint="default" w:ascii="Times New Roman" w:hAnsi="Times New Roman" w:cs="Times New Roman"/>
          <w:sz w:val="24"/>
          <w:szCs w:val="24"/>
        </w:rPr>
      </w:pPr>
      <w:r>
        <w:rPr>
          <w:rFonts w:hint="default"/>
          <w:lang w:val="en-US"/>
        </w:rPr>
        <w:drawing>
          <wp:anchor distT="0" distB="0" distL="114300" distR="114300" simplePos="0" relativeHeight="251668480" behindDoc="0" locked="0" layoutInCell="1" allowOverlap="1">
            <wp:simplePos x="0" y="0"/>
            <wp:positionH relativeFrom="column">
              <wp:posOffset>667385</wp:posOffset>
            </wp:positionH>
            <wp:positionV relativeFrom="paragraph">
              <wp:posOffset>439420</wp:posOffset>
            </wp:positionV>
            <wp:extent cx="3530600" cy="3484880"/>
            <wp:effectExtent l="0" t="0" r="5080" b="5080"/>
            <wp:wrapNone/>
            <wp:docPr id="78" name="Picture 78" descr="Screenshot 2026-07-02 04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Screenshot 2026-07-02 043508"/>
                    <pic:cNvPicPr>
                      <a:picLocks noChangeAspect="1"/>
                    </pic:cNvPicPr>
                  </pic:nvPicPr>
                  <pic:blipFill>
                    <a:blip r:embed="rId18"/>
                    <a:stretch>
                      <a:fillRect/>
                    </a:stretch>
                  </pic:blipFill>
                  <pic:spPr>
                    <a:xfrm>
                      <a:off x="0" y="0"/>
                      <a:ext cx="3530600" cy="3484880"/>
                    </a:xfrm>
                    <a:prstGeom prst="rect">
                      <a:avLst/>
                    </a:prstGeom>
                  </pic:spPr>
                </pic:pic>
              </a:graphicData>
            </a:graphic>
          </wp:anchor>
        </w:drawing>
      </w:r>
      <w:r>
        <w:rPr>
          <w:rFonts w:hint="default" w:ascii="Times New Roman" w:hAnsi="Times New Roman" w:cs="Times New Roman"/>
          <w:sz w:val="24"/>
          <w:szCs w:val="24"/>
        </w:rPr>
        <w:t>If</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you</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followed</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instructions</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carefully,</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your</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schematic</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should</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look something like this:</w:t>
      </w:r>
    </w:p>
    <w:p w14:paraId="7AFA9D4F">
      <w:pPr>
        <w:pStyle w:val="34"/>
        <w:keepNext w:val="0"/>
        <w:keepLines w:val="0"/>
        <w:widowControl/>
        <w:suppressLineNumbers w:val="0"/>
        <w:spacing w:line="360" w:lineRule="auto"/>
        <w:rPr>
          <w:rFonts w:hint="default"/>
          <w:color w:val="auto"/>
        </w:rPr>
      </w:pPr>
    </w:p>
    <w:p w14:paraId="52E22BF1">
      <w:pPr>
        <w:pStyle w:val="34"/>
        <w:keepNext w:val="0"/>
        <w:keepLines w:val="0"/>
        <w:widowControl/>
        <w:suppressLineNumbers w:val="0"/>
        <w:spacing w:line="360" w:lineRule="auto"/>
        <w:rPr>
          <w:rFonts w:hint="default"/>
          <w:color w:val="auto"/>
        </w:rPr>
      </w:pPr>
    </w:p>
    <w:p w14:paraId="3414699B">
      <w:pPr>
        <w:pStyle w:val="34"/>
        <w:keepNext w:val="0"/>
        <w:keepLines w:val="0"/>
        <w:widowControl/>
        <w:suppressLineNumbers w:val="0"/>
        <w:spacing w:line="360" w:lineRule="auto"/>
        <w:rPr>
          <w:rFonts w:hint="default"/>
          <w:color w:val="auto"/>
        </w:rPr>
      </w:pPr>
    </w:p>
    <w:p w14:paraId="372C97E2">
      <w:pPr>
        <w:pStyle w:val="34"/>
        <w:keepNext w:val="0"/>
        <w:keepLines w:val="0"/>
        <w:widowControl/>
        <w:suppressLineNumbers w:val="0"/>
        <w:spacing w:line="360" w:lineRule="auto"/>
        <w:rPr>
          <w:rFonts w:hint="default"/>
          <w:color w:val="auto"/>
        </w:rPr>
      </w:pPr>
    </w:p>
    <w:p w14:paraId="03BF705D">
      <w:pPr>
        <w:pStyle w:val="34"/>
        <w:keepNext w:val="0"/>
        <w:keepLines w:val="0"/>
        <w:widowControl/>
        <w:suppressLineNumbers w:val="0"/>
        <w:spacing w:line="360" w:lineRule="auto"/>
        <w:rPr>
          <w:rFonts w:hint="default"/>
          <w:color w:val="auto"/>
        </w:rPr>
      </w:pPr>
    </w:p>
    <w:p w14:paraId="729C6277">
      <w:pPr>
        <w:pStyle w:val="34"/>
        <w:keepNext w:val="0"/>
        <w:keepLines w:val="0"/>
        <w:widowControl/>
        <w:suppressLineNumbers w:val="0"/>
        <w:spacing w:line="360" w:lineRule="auto"/>
        <w:rPr>
          <w:rFonts w:hint="default"/>
          <w:color w:val="auto"/>
        </w:rPr>
      </w:pPr>
    </w:p>
    <w:p w14:paraId="71E49150">
      <w:pPr>
        <w:pStyle w:val="34"/>
        <w:keepNext w:val="0"/>
        <w:keepLines w:val="0"/>
        <w:widowControl/>
        <w:suppressLineNumbers w:val="0"/>
        <w:spacing w:line="360" w:lineRule="auto"/>
        <w:rPr>
          <w:rFonts w:hint="default"/>
          <w:color w:val="auto"/>
        </w:rPr>
      </w:pPr>
    </w:p>
    <w:p w14:paraId="5B2635EB">
      <w:pPr>
        <w:pStyle w:val="34"/>
        <w:keepNext w:val="0"/>
        <w:keepLines w:val="0"/>
        <w:widowControl/>
        <w:suppressLineNumbers w:val="0"/>
        <w:spacing w:line="360" w:lineRule="auto"/>
        <w:rPr>
          <w:rFonts w:hint="default"/>
          <w:color w:val="auto"/>
        </w:rPr>
      </w:pPr>
    </w:p>
    <w:p w14:paraId="72F11CE6">
      <w:pPr>
        <w:pStyle w:val="34"/>
        <w:keepNext w:val="0"/>
        <w:keepLines w:val="0"/>
        <w:widowControl/>
        <w:suppressLineNumbers w:val="0"/>
        <w:spacing w:line="360" w:lineRule="auto"/>
        <w:rPr>
          <w:rFonts w:hint="default"/>
          <w:color w:val="auto"/>
        </w:rPr>
      </w:pPr>
    </w:p>
    <w:p w14:paraId="70F09DD4">
      <w:pPr>
        <w:pStyle w:val="13"/>
        <w:spacing w:before="135" w:line="352" w:lineRule="auto"/>
        <w:ind w:right="382"/>
        <w:jc w:val="both"/>
      </w:pPr>
      <w:r>
        <w:t>When</w:t>
      </w:r>
      <w:r>
        <w:rPr>
          <w:spacing w:val="-17"/>
        </w:rPr>
        <w:t xml:space="preserve"> </w:t>
      </w:r>
      <w:r>
        <w:t>it</w:t>
      </w:r>
      <w:r>
        <w:rPr>
          <w:spacing w:val="-17"/>
        </w:rPr>
        <w:t xml:space="preserve"> </w:t>
      </w:r>
      <w:r>
        <w:t>does,</w:t>
      </w:r>
      <w:r>
        <w:rPr>
          <w:spacing w:val="-16"/>
        </w:rPr>
        <w:t xml:space="preserve"> </w:t>
      </w:r>
      <w:r>
        <w:t>press</w:t>
      </w:r>
      <w:r>
        <w:rPr>
          <w:spacing w:val="-17"/>
        </w:rPr>
        <w:t xml:space="preserve"> </w:t>
      </w:r>
      <w:r>
        <w:t>the</w:t>
      </w:r>
      <w:r>
        <w:rPr>
          <w:spacing w:val="-5"/>
        </w:rPr>
        <w:t xml:space="preserve"> </w:t>
      </w:r>
      <w:r>
        <w:rPr>
          <w:rFonts w:ascii="Courier New" w:hAnsi="Courier New"/>
        </w:rPr>
        <w:t>“Check</w:t>
      </w:r>
      <w:r>
        <w:rPr>
          <w:rFonts w:ascii="Courier New" w:hAnsi="Courier New"/>
          <w:spacing w:val="-12"/>
        </w:rPr>
        <w:t xml:space="preserve"> </w:t>
      </w:r>
      <w:r>
        <w:rPr>
          <w:rFonts w:ascii="Courier New" w:hAnsi="Courier New"/>
        </w:rPr>
        <w:t>and</w:t>
      </w:r>
      <w:r>
        <w:rPr>
          <w:rFonts w:ascii="Courier New" w:hAnsi="Courier New"/>
          <w:spacing w:val="-12"/>
        </w:rPr>
        <w:t xml:space="preserve"> </w:t>
      </w:r>
      <w:r>
        <w:rPr>
          <w:rFonts w:ascii="Courier New" w:hAnsi="Courier New"/>
        </w:rPr>
        <w:t>Save”</w:t>
      </w:r>
      <w:r>
        <w:rPr>
          <w:rFonts w:ascii="Courier New" w:hAnsi="Courier New"/>
          <w:spacing w:val="-36"/>
        </w:rPr>
        <w:t xml:space="preserve"> </w:t>
      </w:r>
      <w:r>
        <w:t>button</w:t>
      </w:r>
      <w:r>
        <w:rPr>
          <w:spacing w:val="-4"/>
        </w:rPr>
        <w:t xml:space="preserve"> </w:t>
      </w:r>
      <w:r>
        <w:t>(it</w:t>
      </w:r>
      <w:r>
        <w:rPr>
          <w:spacing w:val="-6"/>
        </w:rPr>
        <w:t xml:space="preserve"> </w:t>
      </w:r>
      <w:r>
        <w:t>looks</w:t>
      </w:r>
      <w:r>
        <w:rPr>
          <w:spacing w:val="-7"/>
        </w:rPr>
        <w:t xml:space="preserve"> </w:t>
      </w:r>
      <w:r>
        <w:t>like</w:t>
      </w:r>
      <w:r>
        <w:rPr>
          <w:spacing w:val="-6"/>
        </w:rPr>
        <w:t xml:space="preserve"> </w:t>
      </w:r>
      <w:r>
        <w:t>a</w:t>
      </w:r>
      <w:r>
        <w:rPr>
          <w:spacing w:val="-6"/>
        </w:rPr>
        <w:t xml:space="preserve"> </w:t>
      </w:r>
      <w:r>
        <w:t>box</w:t>
      </w:r>
      <w:r>
        <w:rPr>
          <w:spacing w:val="-7"/>
        </w:rPr>
        <w:t xml:space="preserve"> </w:t>
      </w:r>
      <w:r>
        <w:t>with a</w:t>
      </w:r>
      <w:r>
        <w:rPr>
          <w:spacing w:val="-8"/>
        </w:rPr>
        <w:t xml:space="preserve"> </w:t>
      </w:r>
      <w:r>
        <w:t>check</w:t>
      </w:r>
      <w:r>
        <w:rPr>
          <w:spacing w:val="-14"/>
        </w:rPr>
        <w:t xml:space="preserve"> </w:t>
      </w:r>
      <w:r>
        <w:t>mark).</w:t>
      </w:r>
      <w:r>
        <w:rPr>
          <w:spacing w:val="-9"/>
        </w:rPr>
        <w:t xml:space="preserve"> </w:t>
      </w:r>
      <w:r>
        <w:t>Leave</w:t>
      </w:r>
      <w:r>
        <w:rPr>
          <w:spacing w:val="-8"/>
        </w:rPr>
        <w:t xml:space="preserve"> </w:t>
      </w:r>
      <w:r>
        <w:t>the</w:t>
      </w:r>
      <w:r>
        <w:rPr>
          <w:spacing w:val="-6"/>
        </w:rPr>
        <w:t xml:space="preserve"> </w:t>
      </w:r>
      <w:r>
        <w:t>schematic</w:t>
      </w:r>
      <w:r>
        <w:rPr>
          <w:spacing w:val="-12"/>
        </w:rPr>
        <w:t xml:space="preserve"> </w:t>
      </w:r>
      <w:r>
        <w:t>editor</w:t>
      </w:r>
      <w:r>
        <w:rPr>
          <w:spacing w:val="-12"/>
        </w:rPr>
        <w:t xml:space="preserve"> </w:t>
      </w:r>
      <w:r>
        <w:t>open</w:t>
      </w:r>
      <w:r>
        <w:rPr>
          <w:spacing w:val="-11"/>
        </w:rPr>
        <w:t xml:space="preserve"> </w:t>
      </w:r>
      <w:r>
        <w:t>for</w:t>
      </w:r>
      <w:r>
        <w:rPr>
          <w:spacing w:val="-10"/>
        </w:rPr>
        <w:t xml:space="preserve"> </w:t>
      </w:r>
      <w:r>
        <w:t>now;</w:t>
      </w:r>
      <w:r>
        <w:rPr>
          <w:spacing w:val="-9"/>
        </w:rPr>
        <w:t xml:space="preserve"> </w:t>
      </w:r>
      <w:r>
        <w:t>we’ll</w:t>
      </w:r>
      <w:r>
        <w:rPr>
          <w:spacing w:val="-10"/>
        </w:rPr>
        <w:t xml:space="preserve"> </w:t>
      </w:r>
      <w:r>
        <w:t>need</w:t>
      </w:r>
      <w:r>
        <w:rPr>
          <w:spacing w:val="-11"/>
        </w:rPr>
        <w:t xml:space="preserve"> </w:t>
      </w:r>
      <w:r>
        <w:t>it</w:t>
      </w:r>
      <w:r>
        <w:rPr>
          <w:spacing w:val="-12"/>
        </w:rPr>
        <w:t xml:space="preserve"> </w:t>
      </w:r>
      <w:r>
        <w:t>for</w:t>
      </w:r>
      <w:r>
        <w:rPr>
          <w:spacing w:val="-10"/>
        </w:rPr>
        <w:t xml:space="preserve"> </w:t>
      </w:r>
      <w:r>
        <w:t>the</w:t>
      </w:r>
      <w:r>
        <w:rPr>
          <w:spacing w:val="-11"/>
        </w:rPr>
        <w:t xml:space="preserve"> </w:t>
      </w:r>
      <w:r>
        <w:t>later portions of the lab.</w:t>
      </w:r>
    </w:p>
    <w:p w14:paraId="11F55CE8">
      <w:pPr>
        <w:pStyle w:val="13"/>
        <w:spacing w:before="15" w:line="357" w:lineRule="auto"/>
        <w:ind w:right="381"/>
        <w:jc w:val="both"/>
        <w:rPr>
          <w:rFonts w:hint="default"/>
          <w:lang w:val="en-US"/>
        </w:rPr>
      </w:pPr>
      <w:r>
        <w:t>One more quick thing to note before you create a symbol. Sometimes it is useful to label nodes</w:t>
      </w:r>
      <w:r>
        <w:rPr>
          <w:spacing w:val="-2"/>
        </w:rPr>
        <w:t xml:space="preserve"> </w:t>
      </w:r>
      <w:r>
        <w:t>instead of directly</w:t>
      </w:r>
      <w:r>
        <w:rPr>
          <w:spacing w:val="-2"/>
        </w:rPr>
        <w:t xml:space="preserve"> </w:t>
      </w:r>
      <w:r>
        <w:t>connecting</w:t>
      </w:r>
      <w:r>
        <w:rPr>
          <w:spacing w:val="-1"/>
        </w:rPr>
        <w:t xml:space="preserve"> </w:t>
      </w:r>
      <w:r>
        <w:t>them with a wire.</w:t>
      </w:r>
      <w:r>
        <w:rPr>
          <w:spacing w:val="-6"/>
        </w:rPr>
        <w:t xml:space="preserve"> </w:t>
      </w:r>
      <w:r>
        <w:t>To connect two</w:t>
      </w:r>
      <w:r>
        <w:rPr>
          <w:spacing w:val="-2"/>
        </w:rPr>
        <w:t xml:space="preserve"> </w:t>
      </w:r>
      <w:r>
        <w:t>nodes,</w:t>
      </w:r>
      <w:r>
        <w:rPr>
          <w:spacing w:val="-2"/>
        </w:rPr>
        <w:t xml:space="preserve"> </w:t>
      </w:r>
      <w:r>
        <w:t>just</w:t>
      </w:r>
      <w:r>
        <w:rPr>
          <w:spacing w:val="-5"/>
        </w:rPr>
        <w:t xml:space="preserve"> </w:t>
      </w:r>
      <w:r>
        <w:t>label</w:t>
      </w:r>
      <w:r>
        <w:rPr>
          <w:spacing w:val="-6"/>
        </w:rPr>
        <w:t xml:space="preserve"> </w:t>
      </w:r>
      <w:r>
        <w:t>them</w:t>
      </w:r>
      <w:r>
        <w:rPr>
          <w:spacing w:val="-4"/>
        </w:rPr>
        <w:t xml:space="preserve"> </w:t>
      </w:r>
      <w:r>
        <w:t>with</w:t>
      </w:r>
      <w:r>
        <w:rPr>
          <w:spacing w:val="-2"/>
        </w:rPr>
        <w:t xml:space="preserve"> </w:t>
      </w:r>
      <w:r>
        <w:t>the</w:t>
      </w:r>
      <w:r>
        <w:rPr>
          <w:spacing w:val="-2"/>
        </w:rPr>
        <w:t xml:space="preserve"> </w:t>
      </w:r>
      <w:r>
        <w:t>same</w:t>
      </w:r>
      <w:r>
        <w:rPr>
          <w:spacing w:val="-5"/>
        </w:rPr>
        <w:t xml:space="preserve"> </w:t>
      </w:r>
      <w:r>
        <w:t>name!</w:t>
      </w:r>
      <w:r>
        <w:rPr>
          <w:spacing w:val="-9"/>
        </w:rPr>
        <w:t xml:space="preserve"> </w:t>
      </w:r>
      <w:r>
        <w:t>To</w:t>
      </w:r>
      <w:r>
        <w:rPr>
          <w:spacing w:val="-4"/>
        </w:rPr>
        <w:t xml:space="preserve"> </w:t>
      </w:r>
      <w:r>
        <w:t>create</w:t>
      </w:r>
      <w:r>
        <w:rPr>
          <w:spacing w:val="-4"/>
        </w:rPr>
        <w:t xml:space="preserve"> </w:t>
      </w:r>
      <w:r>
        <w:t>a</w:t>
      </w:r>
      <w:r>
        <w:rPr>
          <w:spacing w:val="-4"/>
        </w:rPr>
        <w:t xml:space="preserve"> </w:t>
      </w:r>
      <w:r>
        <w:t>label,</w:t>
      </w:r>
      <w:r>
        <w:rPr>
          <w:spacing w:val="-5"/>
        </w:rPr>
        <w:t xml:space="preserve"> </w:t>
      </w:r>
      <w:r>
        <w:t>press</w:t>
      </w:r>
      <w:r>
        <w:rPr>
          <w:spacing w:val="-3"/>
        </w:rPr>
        <w:t xml:space="preserve"> </w:t>
      </w:r>
      <w:r>
        <w:t xml:space="preserve">the </w:t>
      </w:r>
      <w:r>
        <w:rPr>
          <w:rFonts w:ascii="Courier New" w:hAnsi="Courier New"/>
        </w:rPr>
        <w:t xml:space="preserve">‘L’ </w:t>
      </w:r>
      <w:r>
        <w:t>key, type in the desired node name, and click on the wire in the schematic.</w:t>
      </w:r>
      <w:r>
        <w:rPr>
          <w:rFonts w:hint="default"/>
          <w:lang w:val="en-US"/>
        </w:rPr>
        <w:t xml:space="preserve"> </w:t>
      </w:r>
    </w:p>
    <w:p w14:paraId="116E80C7">
      <w:pPr>
        <w:pStyle w:val="13"/>
        <w:spacing w:before="15" w:line="357" w:lineRule="auto"/>
        <w:ind w:right="381"/>
        <w:jc w:val="both"/>
        <w:rPr>
          <w:rFonts w:hint="default"/>
          <w:lang w:val="en-US"/>
        </w:rPr>
      </w:pPr>
    </w:p>
    <w:p w14:paraId="5A3A91BC">
      <w:pPr>
        <w:pStyle w:val="13"/>
        <w:numPr>
          <w:numId w:val="0"/>
        </w:numPr>
        <w:spacing w:before="15" w:line="357" w:lineRule="auto"/>
        <w:ind w:right="381" w:rightChars="0"/>
        <w:jc w:val="both"/>
        <w:rPr>
          <w:rFonts w:hint="default" w:ascii="Times New Roman" w:hAnsi="Times New Roman" w:cs="Times New Roman"/>
          <w:b/>
          <w:bCs/>
          <w:spacing w:val="-4"/>
          <w:sz w:val="28"/>
          <w:szCs w:val="28"/>
        </w:rPr>
      </w:pPr>
      <w:r>
        <w:rPr>
          <w:rFonts w:hint="default" w:ascii="Times New Roman" w:hAnsi="Times New Roman" w:cs="Times New Roman"/>
          <w:b/>
          <w:bCs/>
          <w:sz w:val="28"/>
          <w:szCs w:val="28"/>
          <w:lang w:val="en-US"/>
        </w:rPr>
        <w:t xml:space="preserve">3. </w:t>
      </w:r>
      <w:r>
        <w:rPr>
          <w:rFonts w:hint="default" w:ascii="Times New Roman" w:hAnsi="Times New Roman" w:cs="Times New Roman"/>
          <w:b/>
          <w:bCs/>
          <w:sz w:val="28"/>
          <w:szCs w:val="28"/>
        </w:rPr>
        <w:t>Creating</w:t>
      </w:r>
      <w:r>
        <w:rPr>
          <w:rFonts w:hint="default" w:ascii="Times New Roman" w:hAnsi="Times New Roman" w:cs="Times New Roman"/>
          <w:b/>
          <w:bCs/>
          <w:spacing w:val="-3"/>
          <w:sz w:val="28"/>
          <w:szCs w:val="28"/>
        </w:rPr>
        <w:t xml:space="preserve"> </w:t>
      </w:r>
      <w:r>
        <w:rPr>
          <w:rFonts w:hint="default" w:ascii="Times New Roman" w:hAnsi="Times New Roman" w:cs="Times New Roman"/>
          <w:b/>
          <w:bCs/>
          <w:sz w:val="28"/>
          <w:szCs w:val="28"/>
        </w:rPr>
        <w:t>a</w:t>
      </w:r>
      <w:r>
        <w:rPr>
          <w:rFonts w:hint="default" w:ascii="Times New Roman" w:hAnsi="Times New Roman" w:cs="Times New Roman"/>
          <w:b/>
          <w:bCs/>
          <w:spacing w:val="-3"/>
          <w:sz w:val="28"/>
          <w:szCs w:val="28"/>
        </w:rPr>
        <w:t xml:space="preserve"> </w:t>
      </w:r>
      <w:r>
        <w:rPr>
          <w:rFonts w:hint="default" w:ascii="Times New Roman" w:hAnsi="Times New Roman" w:cs="Times New Roman"/>
          <w:b/>
          <w:bCs/>
          <w:sz w:val="28"/>
          <w:szCs w:val="28"/>
        </w:rPr>
        <w:t>Symbol</w:t>
      </w:r>
      <w:r>
        <w:rPr>
          <w:rFonts w:hint="default" w:ascii="Times New Roman" w:hAnsi="Times New Roman" w:cs="Times New Roman"/>
          <w:b/>
          <w:bCs/>
          <w:spacing w:val="-3"/>
          <w:sz w:val="28"/>
          <w:szCs w:val="28"/>
        </w:rPr>
        <w:t xml:space="preserve"> </w:t>
      </w:r>
      <w:r>
        <w:rPr>
          <w:rFonts w:hint="default" w:ascii="Times New Roman" w:hAnsi="Times New Roman" w:cs="Times New Roman"/>
          <w:b/>
          <w:bCs/>
          <w:spacing w:val="-4"/>
          <w:sz w:val="28"/>
          <w:szCs w:val="28"/>
        </w:rPr>
        <w:t>View</w:t>
      </w:r>
    </w:p>
    <w:p w14:paraId="3FBC8F8C">
      <w:pPr>
        <w:pStyle w:val="13"/>
        <w:numPr>
          <w:numId w:val="0"/>
        </w:numPr>
        <w:spacing w:before="15" w:line="357" w:lineRule="auto"/>
        <w:ind w:right="381" w:rightChars="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Now that your schematic is finished, we need create a symbol for it.</w:t>
      </w:r>
      <w:r>
        <w:rPr>
          <w:rFonts w:hint="default" w:cs="Times New Roman"/>
          <w:color w:val="auto"/>
          <w:sz w:val="24"/>
          <w:szCs w:val="24"/>
          <w:lang w:val="en-US"/>
        </w:rPr>
        <w:t xml:space="preserve"> </w:t>
      </w:r>
      <w:r>
        <w:rPr>
          <w:rFonts w:hint="default" w:ascii="Times New Roman" w:hAnsi="Times New Roman" w:cs="Times New Roman"/>
          <w:color w:val="auto"/>
          <w:sz w:val="24"/>
          <w:szCs w:val="24"/>
        </w:rPr>
        <w:t>Click</w:t>
      </w:r>
      <w:r>
        <w:rPr>
          <w:rFonts w:hint="default" w:ascii="Times New Roman" w:hAnsi="Times New Roman" w:cs="Times New Roman"/>
          <w:color w:val="auto"/>
          <w:sz w:val="24"/>
          <w:szCs w:val="24"/>
        </w:rPr>
        <w:tab/>
      </w:r>
      <w:r>
        <w:rPr>
          <w:rFonts w:hint="default" w:ascii="Times New Roman" w:hAnsi="Times New Roman" w:cs="Times New Roman"/>
          <w:color w:val="auto"/>
          <w:sz w:val="24"/>
          <w:szCs w:val="24"/>
        </w:rPr>
        <w:t>Create → Cellview → From Cellview</w:t>
      </w:r>
      <w:r>
        <w:rPr>
          <w:rFonts w:hint="default" w:cs="Times New Roman"/>
          <w:color w:val="auto"/>
          <w:sz w:val="24"/>
          <w:szCs w:val="24"/>
          <w:lang w:val="en-US"/>
        </w:rPr>
        <w:t xml:space="preserve"> </w:t>
      </w:r>
      <w:r>
        <w:rPr>
          <w:rFonts w:hint="default" w:ascii="Times New Roman" w:hAnsi="Times New Roman" w:cs="Times New Roman"/>
          <w:color w:val="auto"/>
          <w:sz w:val="24"/>
          <w:szCs w:val="24"/>
        </w:rPr>
        <w:t>A pop to create symbol appears. After you press OK, a new pop-up title</w:t>
      </w:r>
      <w:r>
        <w:rPr>
          <w:rFonts w:hint="default" w:cs="Times New Roman"/>
          <w:color w:val="auto"/>
          <w:sz w:val="24"/>
          <w:szCs w:val="24"/>
          <w:lang w:val="en-US"/>
        </w:rPr>
        <w:t xml:space="preserve"> </w:t>
      </w:r>
      <w:r>
        <w:rPr>
          <w:rFonts w:hint="default" w:ascii="Times New Roman" w:hAnsi="Times New Roman" w:cs="Times New Roman"/>
          <w:color w:val="auto"/>
          <w:sz w:val="24"/>
          <w:szCs w:val="24"/>
        </w:rPr>
        <w:t>"Symbol Generation Options" shows up. Press OK here too.</w:t>
      </w:r>
    </w:p>
    <w:p w14:paraId="557A81ED">
      <w:pPr>
        <w:pStyle w:val="13"/>
        <w:numPr>
          <w:numId w:val="0"/>
        </w:numPr>
        <w:spacing w:before="15" w:line="357" w:lineRule="auto"/>
        <w:ind w:right="381" w:rightChars="0"/>
        <w:jc w:val="both"/>
        <w:rPr>
          <w:rFonts w:hint="default" w:ascii="Times New Roman" w:hAnsi="Times New Roman" w:cs="Times New Roman"/>
          <w:color w:val="auto"/>
          <w:sz w:val="24"/>
          <w:szCs w:val="24"/>
        </w:rPr>
      </w:pPr>
      <w:r>
        <w:rPr>
          <w:rFonts w:hint="default"/>
          <w:spacing w:val="-4"/>
          <w:lang w:val="en-US"/>
        </w:rPr>
        <w:drawing>
          <wp:anchor distT="0" distB="0" distL="114300" distR="114300" simplePos="0" relativeHeight="251669504" behindDoc="0" locked="0" layoutInCell="1" allowOverlap="1">
            <wp:simplePos x="0" y="0"/>
            <wp:positionH relativeFrom="column">
              <wp:posOffset>133985</wp:posOffset>
            </wp:positionH>
            <wp:positionV relativeFrom="paragraph">
              <wp:posOffset>13335</wp:posOffset>
            </wp:positionV>
            <wp:extent cx="2540000" cy="2229485"/>
            <wp:effectExtent l="0" t="0" r="5080" b="10795"/>
            <wp:wrapNone/>
            <wp:docPr id="75" name="Picture 75" descr="Screenshot 2026-07-01 19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Screenshot 2026-07-01 191038"/>
                    <pic:cNvPicPr>
                      <a:picLocks noChangeAspect="1"/>
                    </pic:cNvPicPr>
                  </pic:nvPicPr>
                  <pic:blipFill>
                    <a:blip r:embed="rId19"/>
                    <a:stretch>
                      <a:fillRect/>
                    </a:stretch>
                  </pic:blipFill>
                  <pic:spPr>
                    <a:xfrm>
                      <a:off x="0" y="0"/>
                      <a:ext cx="2540000" cy="2229485"/>
                    </a:xfrm>
                    <a:prstGeom prst="rect">
                      <a:avLst/>
                    </a:prstGeom>
                  </pic:spPr>
                </pic:pic>
              </a:graphicData>
            </a:graphic>
          </wp:anchor>
        </w:drawing>
      </w:r>
      <w:r>
        <w:rPr>
          <w:rFonts w:hint="default"/>
          <w:spacing w:val="-4"/>
          <w:lang w:val="en-US"/>
        </w:rPr>
        <w:drawing>
          <wp:anchor distT="0" distB="0" distL="114300" distR="114300" simplePos="0" relativeHeight="251670528" behindDoc="0" locked="0" layoutInCell="1" allowOverlap="1">
            <wp:simplePos x="0" y="0"/>
            <wp:positionH relativeFrom="column">
              <wp:posOffset>2681605</wp:posOffset>
            </wp:positionH>
            <wp:positionV relativeFrom="paragraph">
              <wp:posOffset>18415</wp:posOffset>
            </wp:positionV>
            <wp:extent cx="2736215" cy="2219325"/>
            <wp:effectExtent l="0" t="0" r="6985" b="5715"/>
            <wp:wrapNone/>
            <wp:docPr id="76" name="Picture 76" descr="Screenshot 2026-07-01 19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Screenshot 2026-07-01 191107"/>
                    <pic:cNvPicPr>
                      <a:picLocks noChangeAspect="1"/>
                    </pic:cNvPicPr>
                  </pic:nvPicPr>
                  <pic:blipFill>
                    <a:blip r:embed="rId20"/>
                    <a:stretch>
                      <a:fillRect/>
                    </a:stretch>
                  </pic:blipFill>
                  <pic:spPr>
                    <a:xfrm>
                      <a:off x="0" y="0"/>
                      <a:ext cx="2736215" cy="2219325"/>
                    </a:xfrm>
                    <a:prstGeom prst="rect">
                      <a:avLst/>
                    </a:prstGeom>
                  </pic:spPr>
                </pic:pic>
              </a:graphicData>
            </a:graphic>
          </wp:anchor>
        </w:drawing>
      </w:r>
    </w:p>
    <w:p w14:paraId="3759CC07">
      <w:pPr>
        <w:pStyle w:val="13"/>
        <w:numPr>
          <w:numId w:val="0"/>
        </w:numPr>
        <w:spacing w:before="15" w:line="357" w:lineRule="auto"/>
        <w:ind w:right="381" w:rightChars="0"/>
        <w:jc w:val="both"/>
        <w:rPr>
          <w:rFonts w:hint="default" w:ascii="Times New Roman" w:hAnsi="Times New Roman" w:cs="Times New Roman"/>
          <w:color w:val="auto"/>
          <w:sz w:val="24"/>
          <w:szCs w:val="24"/>
        </w:rPr>
      </w:pPr>
    </w:p>
    <w:p w14:paraId="2E0696F4">
      <w:pPr>
        <w:pStyle w:val="13"/>
        <w:numPr>
          <w:numId w:val="0"/>
        </w:numPr>
        <w:spacing w:before="15" w:line="357" w:lineRule="auto"/>
        <w:ind w:right="381" w:rightChars="0"/>
        <w:jc w:val="both"/>
        <w:rPr>
          <w:rFonts w:hint="default" w:ascii="Times New Roman" w:hAnsi="Times New Roman" w:cs="Times New Roman"/>
          <w:color w:val="auto"/>
          <w:sz w:val="24"/>
          <w:szCs w:val="24"/>
        </w:rPr>
      </w:pPr>
    </w:p>
    <w:p w14:paraId="638DBE8D">
      <w:pPr>
        <w:pStyle w:val="13"/>
        <w:numPr>
          <w:numId w:val="0"/>
        </w:numPr>
        <w:spacing w:before="15" w:line="357" w:lineRule="auto"/>
        <w:ind w:right="381" w:rightChars="0"/>
        <w:jc w:val="both"/>
        <w:rPr>
          <w:rFonts w:hint="default" w:ascii="Times New Roman" w:hAnsi="Times New Roman" w:cs="Times New Roman"/>
          <w:color w:val="auto"/>
          <w:sz w:val="24"/>
          <w:szCs w:val="24"/>
        </w:rPr>
      </w:pPr>
    </w:p>
    <w:p w14:paraId="5E941095">
      <w:pPr>
        <w:pStyle w:val="13"/>
        <w:numPr>
          <w:numId w:val="0"/>
        </w:numPr>
        <w:spacing w:before="15" w:line="357" w:lineRule="auto"/>
        <w:ind w:right="381" w:rightChars="0"/>
        <w:jc w:val="both"/>
        <w:rPr>
          <w:rFonts w:hint="default" w:ascii="Times New Roman" w:hAnsi="Times New Roman" w:cs="Times New Roman"/>
          <w:color w:val="auto"/>
          <w:sz w:val="24"/>
          <w:szCs w:val="24"/>
        </w:rPr>
      </w:pPr>
    </w:p>
    <w:p w14:paraId="3376167A">
      <w:pPr>
        <w:pStyle w:val="13"/>
        <w:numPr>
          <w:numId w:val="0"/>
        </w:numPr>
        <w:spacing w:before="15" w:line="357" w:lineRule="auto"/>
        <w:ind w:right="381" w:rightChars="0"/>
        <w:jc w:val="both"/>
        <w:rPr>
          <w:rFonts w:hint="default" w:ascii="Times New Roman" w:hAnsi="Times New Roman" w:cs="Times New Roman"/>
          <w:color w:val="auto"/>
          <w:sz w:val="24"/>
          <w:szCs w:val="24"/>
        </w:rPr>
      </w:pPr>
    </w:p>
    <w:p w14:paraId="6D6848E9">
      <w:pPr>
        <w:pStyle w:val="13"/>
        <w:numPr>
          <w:numId w:val="0"/>
        </w:numPr>
        <w:spacing w:before="15" w:line="357" w:lineRule="auto"/>
        <w:ind w:right="381" w:rightChars="0"/>
        <w:jc w:val="both"/>
        <w:rPr>
          <w:rFonts w:hint="default" w:ascii="Times New Roman" w:hAnsi="Times New Roman" w:cs="Times New Roman"/>
          <w:color w:val="auto"/>
          <w:sz w:val="24"/>
          <w:szCs w:val="24"/>
        </w:rPr>
      </w:pPr>
      <w:r>
        <w:drawing>
          <wp:anchor distT="0" distB="0" distL="114300" distR="114300" simplePos="0" relativeHeight="251671552" behindDoc="0" locked="0" layoutInCell="1" allowOverlap="1">
            <wp:simplePos x="0" y="0"/>
            <wp:positionH relativeFrom="column">
              <wp:posOffset>1229360</wp:posOffset>
            </wp:positionH>
            <wp:positionV relativeFrom="paragraph">
              <wp:posOffset>229235</wp:posOffset>
            </wp:positionV>
            <wp:extent cx="2950210" cy="2227580"/>
            <wp:effectExtent l="0" t="0" r="6350" b="12700"/>
            <wp:wrapNone/>
            <wp:docPr id="77" name="Picture 77" descr="Screenshot 2026-07-01 19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Screenshot 2026-07-01 191152"/>
                    <pic:cNvPicPr>
                      <a:picLocks noChangeAspect="1"/>
                    </pic:cNvPicPr>
                  </pic:nvPicPr>
                  <pic:blipFill>
                    <a:blip r:embed="rId21"/>
                    <a:stretch>
                      <a:fillRect/>
                    </a:stretch>
                  </pic:blipFill>
                  <pic:spPr>
                    <a:xfrm>
                      <a:off x="0" y="0"/>
                      <a:ext cx="2950210" cy="2227580"/>
                    </a:xfrm>
                    <a:prstGeom prst="rect">
                      <a:avLst/>
                    </a:prstGeom>
                  </pic:spPr>
                </pic:pic>
              </a:graphicData>
            </a:graphic>
          </wp:anchor>
        </w:drawing>
      </w:r>
    </w:p>
    <w:p w14:paraId="121568BF">
      <w:pPr>
        <w:pStyle w:val="13"/>
        <w:numPr>
          <w:numId w:val="0"/>
        </w:numPr>
        <w:spacing w:before="15" w:line="357" w:lineRule="auto"/>
        <w:ind w:right="381" w:rightChars="0"/>
        <w:jc w:val="both"/>
        <w:rPr>
          <w:rFonts w:hint="default" w:ascii="Times New Roman" w:hAnsi="Times New Roman" w:cs="Times New Roman"/>
          <w:color w:val="auto"/>
          <w:sz w:val="24"/>
          <w:szCs w:val="24"/>
        </w:rPr>
      </w:pPr>
    </w:p>
    <w:p w14:paraId="6A30AD7D">
      <w:pPr>
        <w:pStyle w:val="13"/>
        <w:numPr>
          <w:numId w:val="0"/>
        </w:numPr>
        <w:spacing w:before="15" w:line="357" w:lineRule="auto"/>
        <w:ind w:right="381" w:rightChars="0"/>
        <w:jc w:val="both"/>
        <w:rPr>
          <w:rFonts w:hint="default" w:ascii="Times New Roman" w:hAnsi="Times New Roman" w:cs="Times New Roman"/>
          <w:color w:val="auto"/>
          <w:sz w:val="24"/>
          <w:szCs w:val="24"/>
        </w:rPr>
      </w:pPr>
    </w:p>
    <w:p w14:paraId="1AB3F5BD">
      <w:pPr>
        <w:pStyle w:val="13"/>
        <w:numPr>
          <w:numId w:val="0"/>
        </w:numPr>
        <w:spacing w:before="15" w:line="357" w:lineRule="auto"/>
        <w:ind w:right="381" w:rightChars="0"/>
        <w:jc w:val="both"/>
        <w:rPr>
          <w:rFonts w:hint="default" w:ascii="Times New Roman" w:hAnsi="Times New Roman" w:cs="Times New Roman"/>
          <w:color w:val="auto"/>
          <w:sz w:val="24"/>
          <w:szCs w:val="24"/>
        </w:rPr>
      </w:pPr>
    </w:p>
    <w:p w14:paraId="4DC6F316">
      <w:pPr>
        <w:pStyle w:val="13"/>
        <w:numPr>
          <w:numId w:val="0"/>
        </w:numPr>
        <w:spacing w:before="15" w:line="357" w:lineRule="auto"/>
        <w:ind w:right="381" w:rightChars="0"/>
        <w:jc w:val="both"/>
        <w:rPr>
          <w:rFonts w:hint="default" w:ascii="Times New Roman" w:hAnsi="Times New Roman" w:cs="Times New Roman"/>
          <w:color w:val="auto"/>
          <w:sz w:val="24"/>
          <w:szCs w:val="24"/>
        </w:rPr>
      </w:pPr>
    </w:p>
    <w:p w14:paraId="77C5312A">
      <w:pPr>
        <w:pStyle w:val="13"/>
        <w:numPr>
          <w:numId w:val="0"/>
        </w:numPr>
        <w:spacing w:before="15" w:line="357" w:lineRule="auto"/>
        <w:ind w:right="381" w:rightChars="0"/>
        <w:jc w:val="both"/>
        <w:rPr>
          <w:rFonts w:hint="default" w:ascii="Times New Roman" w:hAnsi="Times New Roman" w:cs="Times New Roman"/>
          <w:color w:val="auto"/>
          <w:sz w:val="24"/>
          <w:szCs w:val="24"/>
        </w:rPr>
      </w:pPr>
    </w:p>
    <w:p w14:paraId="78B0AE9C">
      <w:pPr>
        <w:pStyle w:val="13"/>
        <w:numPr>
          <w:numId w:val="0"/>
        </w:numPr>
        <w:spacing w:before="15" w:line="357" w:lineRule="auto"/>
        <w:ind w:right="381" w:rightChars="0"/>
        <w:jc w:val="both"/>
        <w:rPr>
          <w:rFonts w:hint="default" w:ascii="Times New Roman" w:hAnsi="Times New Roman" w:cs="Times New Roman"/>
          <w:color w:val="auto"/>
          <w:sz w:val="24"/>
          <w:szCs w:val="24"/>
        </w:rPr>
      </w:pPr>
    </w:p>
    <w:p w14:paraId="55992F34">
      <w:pPr>
        <w:pStyle w:val="13"/>
        <w:numPr>
          <w:numId w:val="0"/>
        </w:numPr>
        <w:spacing w:before="15" w:line="357" w:lineRule="auto"/>
        <w:ind w:right="381" w:rightChars="0"/>
        <w:jc w:val="both"/>
        <w:rPr>
          <w:rFonts w:hint="default" w:ascii="Times New Roman" w:hAnsi="Times New Roman" w:cs="Times New Roman"/>
          <w:color w:val="auto"/>
          <w:sz w:val="24"/>
          <w:szCs w:val="24"/>
        </w:rPr>
      </w:pPr>
    </w:p>
    <w:p w14:paraId="77653005">
      <w:pPr>
        <w:pStyle w:val="13"/>
        <w:spacing w:before="126" w:line="343" w:lineRule="auto"/>
        <w:ind w:right="426"/>
        <w:jc w:val="both"/>
      </w:pPr>
      <w:r>
        <w:t>Notice</w:t>
      </w:r>
      <w:r>
        <w:rPr>
          <w:spacing w:val="-17"/>
        </w:rPr>
        <w:t xml:space="preserve"> </w:t>
      </w:r>
      <w:r>
        <w:t>that</w:t>
      </w:r>
      <w:r>
        <w:rPr>
          <w:spacing w:val="-17"/>
        </w:rPr>
        <w:t xml:space="preserve"> </w:t>
      </w:r>
      <w:r>
        <w:rPr>
          <w:rFonts w:ascii="Courier New"/>
        </w:rPr>
        <w:t>vdda</w:t>
      </w:r>
      <w:r>
        <w:rPr>
          <w:rFonts w:ascii="Courier New"/>
          <w:spacing w:val="-36"/>
        </w:rPr>
        <w:t xml:space="preserve"> </w:t>
      </w:r>
      <w:r>
        <w:t>and</w:t>
      </w:r>
      <w:r>
        <w:rPr>
          <w:spacing w:val="-17"/>
        </w:rPr>
        <w:t xml:space="preserve"> </w:t>
      </w:r>
      <w:r>
        <w:rPr>
          <w:rFonts w:ascii="Courier New"/>
        </w:rPr>
        <w:t>gnd</w:t>
      </w:r>
      <w:r>
        <w:rPr>
          <w:rFonts w:ascii="Courier New"/>
          <w:spacing w:val="-36"/>
        </w:rPr>
        <w:t xml:space="preserve"> </w:t>
      </w:r>
      <w:r>
        <w:t>do</w:t>
      </w:r>
      <w:r>
        <w:rPr>
          <w:spacing w:val="-16"/>
        </w:rPr>
        <w:t xml:space="preserve"> </w:t>
      </w:r>
      <w:r>
        <w:t>not</w:t>
      </w:r>
      <w:r>
        <w:rPr>
          <w:spacing w:val="-17"/>
        </w:rPr>
        <w:t xml:space="preserve"> </w:t>
      </w:r>
      <w:r>
        <w:t>show</w:t>
      </w:r>
      <w:r>
        <w:rPr>
          <w:spacing w:val="-17"/>
        </w:rPr>
        <w:t xml:space="preserve"> </w:t>
      </w:r>
      <w:r>
        <w:t>up</w:t>
      </w:r>
      <w:r>
        <w:rPr>
          <w:spacing w:val="-16"/>
        </w:rPr>
        <w:t xml:space="preserve"> </w:t>
      </w:r>
      <w:r>
        <w:t>here.</w:t>
      </w:r>
      <w:r>
        <w:rPr>
          <w:spacing w:val="-17"/>
        </w:rPr>
        <w:t xml:space="preserve"> </w:t>
      </w:r>
      <w:r>
        <w:t>As</w:t>
      </w:r>
      <w:r>
        <w:rPr>
          <w:spacing w:val="-7"/>
        </w:rPr>
        <w:t xml:space="preserve"> </w:t>
      </w:r>
      <w:r>
        <w:t>mentioned</w:t>
      </w:r>
      <w:r>
        <w:rPr>
          <w:spacing w:val="-5"/>
        </w:rPr>
        <w:t xml:space="preserve"> </w:t>
      </w:r>
      <w:r>
        <w:t>earlier,</w:t>
      </w:r>
      <w:r>
        <w:rPr>
          <w:spacing w:val="-3"/>
        </w:rPr>
        <w:t xml:space="preserve"> </w:t>
      </w:r>
      <w:r>
        <w:t>those are global pins that are shared throughout the design automatically.</w:t>
      </w:r>
    </w:p>
    <w:p w14:paraId="4F298CC4">
      <w:pPr>
        <w:pStyle w:val="13"/>
        <w:numPr>
          <w:numId w:val="0"/>
        </w:numPr>
        <w:spacing w:before="15" w:line="357" w:lineRule="auto"/>
        <w:ind w:right="381" w:rightChars="0"/>
        <w:jc w:val="both"/>
      </w:pPr>
      <w:r>
        <w:t xml:space="preserve">After you press OK, you will have the opportunity to place the missing pins in the symbol editor. Click to place the pins, rotating by clicking the right mouse </w:t>
      </w:r>
      <w:r>
        <w:rPr>
          <w:spacing w:val="-2"/>
        </w:rPr>
        <w:t>button</w:t>
      </w:r>
      <w:r>
        <w:rPr>
          <w:spacing w:val="-10"/>
        </w:rPr>
        <w:t xml:space="preserve"> </w:t>
      </w:r>
      <w:r>
        <w:rPr>
          <w:spacing w:val="-2"/>
        </w:rPr>
        <w:t>if</w:t>
      </w:r>
      <w:r>
        <w:rPr>
          <w:spacing w:val="-8"/>
        </w:rPr>
        <w:t xml:space="preserve"> </w:t>
      </w:r>
      <w:r>
        <w:rPr>
          <w:spacing w:val="-2"/>
        </w:rPr>
        <w:t>needed.</w:t>
      </w:r>
      <w:r>
        <w:rPr>
          <w:spacing w:val="-10"/>
        </w:rPr>
        <w:t xml:space="preserve"> </w:t>
      </w:r>
      <w:r>
        <w:rPr>
          <w:spacing w:val="-2"/>
        </w:rPr>
        <w:t>Note</w:t>
      </w:r>
      <w:r>
        <w:rPr>
          <w:spacing w:val="-10"/>
        </w:rPr>
        <w:t xml:space="preserve"> </w:t>
      </w:r>
      <w:r>
        <w:rPr>
          <w:spacing w:val="-2"/>
        </w:rPr>
        <w:t>that</w:t>
      </w:r>
      <w:r>
        <w:rPr>
          <w:spacing w:val="-10"/>
        </w:rPr>
        <w:t xml:space="preserve"> </w:t>
      </w:r>
      <w:r>
        <w:rPr>
          <w:spacing w:val="-2"/>
        </w:rPr>
        <w:t>the</w:t>
      </w:r>
      <w:r>
        <w:rPr>
          <w:spacing w:val="-10"/>
        </w:rPr>
        <w:t xml:space="preserve"> </w:t>
      </w:r>
      <w:r>
        <w:rPr>
          <w:spacing w:val="-2"/>
        </w:rPr>
        <w:t>red</w:t>
      </w:r>
      <w:r>
        <w:rPr>
          <w:spacing w:val="-13"/>
        </w:rPr>
        <w:t xml:space="preserve"> </w:t>
      </w:r>
      <w:r>
        <w:rPr>
          <w:spacing w:val="-2"/>
        </w:rPr>
        <w:t>dot</w:t>
      </w:r>
      <w:r>
        <w:rPr>
          <w:spacing w:val="-10"/>
        </w:rPr>
        <w:t xml:space="preserve"> </w:t>
      </w:r>
      <w:r>
        <w:rPr>
          <w:spacing w:val="-2"/>
        </w:rPr>
        <w:t>is</w:t>
      </w:r>
      <w:r>
        <w:rPr>
          <w:spacing w:val="-11"/>
        </w:rPr>
        <w:t xml:space="preserve"> </w:t>
      </w:r>
      <w:r>
        <w:rPr>
          <w:spacing w:val="-2"/>
        </w:rPr>
        <w:t>the</w:t>
      </w:r>
      <w:r>
        <w:rPr>
          <w:spacing w:val="-13"/>
        </w:rPr>
        <w:t xml:space="preserve"> </w:t>
      </w:r>
      <w:r>
        <w:rPr>
          <w:spacing w:val="-2"/>
        </w:rPr>
        <w:t>actual</w:t>
      </w:r>
      <w:r>
        <w:rPr>
          <w:spacing w:val="-11"/>
        </w:rPr>
        <w:t xml:space="preserve"> </w:t>
      </w:r>
      <w:r>
        <w:rPr>
          <w:spacing w:val="-2"/>
        </w:rPr>
        <w:t>point</w:t>
      </w:r>
      <w:r>
        <w:rPr>
          <w:spacing w:val="-10"/>
        </w:rPr>
        <w:t xml:space="preserve"> </w:t>
      </w:r>
      <w:r>
        <w:rPr>
          <w:spacing w:val="-2"/>
        </w:rPr>
        <w:t>where</w:t>
      </w:r>
      <w:r>
        <w:rPr>
          <w:spacing w:val="-11"/>
        </w:rPr>
        <w:t xml:space="preserve"> </w:t>
      </w:r>
      <w:r>
        <w:rPr>
          <w:spacing w:val="-2"/>
        </w:rPr>
        <w:t>a</w:t>
      </w:r>
      <w:r>
        <w:rPr>
          <w:spacing w:val="-10"/>
        </w:rPr>
        <w:t xml:space="preserve"> </w:t>
      </w:r>
      <w:r>
        <w:rPr>
          <w:spacing w:val="-2"/>
        </w:rPr>
        <w:t>wire</w:t>
      </w:r>
      <w:r>
        <w:rPr>
          <w:spacing w:val="-10"/>
        </w:rPr>
        <w:t xml:space="preserve"> </w:t>
      </w:r>
      <w:r>
        <w:rPr>
          <w:spacing w:val="-2"/>
        </w:rPr>
        <w:t>will</w:t>
      </w:r>
      <w:r>
        <w:rPr>
          <w:spacing w:val="-13"/>
        </w:rPr>
        <w:t xml:space="preserve"> </w:t>
      </w:r>
      <w:r>
        <w:rPr>
          <w:spacing w:val="-2"/>
        </w:rPr>
        <w:t xml:space="preserve">connect, </w:t>
      </w:r>
      <w:r>
        <w:t xml:space="preserve">so put it towards the edge of the symbol. Draw various shapes using the shape buttons at the top to make your symbol look like an actual </w:t>
      </w:r>
      <w:r>
        <w:rPr>
          <w:rFonts w:hint="default"/>
          <w:lang w:val="en-US"/>
        </w:rPr>
        <w:t>sel</w:t>
      </w:r>
      <w:r>
        <w:t>. Save your symbol view when finished.</w:t>
      </w:r>
    </w:p>
    <w:p w14:paraId="48B8439F">
      <w:pPr>
        <w:pStyle w:val="13"/>
        <w:numPr>
          <w:numId w:val="0"/>
        </w:numPr>
        <w:spacing w:before="15" w:line="357" w:lineRule="auto"/>
        <w:ind w:right="381" w:rightChars="0"/>
        <w:jc w:val="both"/>
      </w:pPr>
    </w:p>
    <w:p w14:paraId="3AC28BFA">
      <w:pPr>
        <w:pStyle w:val="13"/>
        <w:numPr>
          <w:numId w:val="0"/>
        </w:numPr>
        <w:spacing w:before="15" w:line="357" w:lineRule="auto"/>
        <w:ind w:right="381" w:rightChars="0"/>
        <w:jc w:val="both"/>
      </w:pPr>
      <w:r>
        <w:rPr>
          <w:rFonts w:hint="default"/>
          <w:spacing w:val="-4"/>
          <w:lang w:val="en-US"/>
        </w:rPr>
        <w:drawing>
          <wp:anchor distT="0" distB="0" distL="114300" distR="114300" simplePos="0" relativeHeight="251672576" behindDoc="0" locked="0" layoutInCell="1" allowOverlap="1">
            <wp:simplePos x="0" y="0"/>
            <wp:positionH relativeFrom="column">
              <wp:posOffset>1653540</wp:posOffset>
            </wp:positionH>
            <wp:positionV relativeFrom="paragraph">
              <wp:posOffset>135890</wp:posOffset>
            </wp:positionV>
            <wp:extent cx="2096770" cy="2230755"/>
            <wp:effectExtent l="0" t="0" r="6350" b="9525"/>
            <wp:wrapNone/>
            <wp:docPr id="74" name="Picture 74" descr="Screenshot 2026-07-01 19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Screenshot 2026-07-01 191313"/>
                    <pic:cNvPicPr>
                      <a:picLocks noChangeAspect="1"/>
                    </pic:cNvPicPr>
                  </pic:nvPicPr>
                  <pic:blipFill>
                    <a:blip r:embed="rId22"/>
                    <a:stretch>
                      <a:fillRect/>
                    </a:stretch>
                  </pic:blipFill>
                  <pic:spPr>
                    <a:xfrm>
                      <a:off x="0" y="0"/>
                      <a:ext cx="2096770" cy="2230755"/>
                    </a:xfrm>
                    <a:prstGeom prst="rect">
                      <a:avLst/>
                    </a:prstGeom>
                  </pic:spPr>
                </pic:pic>
              </a:graphicData>
            </a:graphic>
          </wp:anchor>
        </w:drawing>
      </w:r>
    </w:p>
    <w:p w14:paraId="429A193A">
      <w:pPr>
        <w:pStyle w:val="13"/>
        <w:numPr>
          <w:numId w:val="0"/>
        </w:numPr>
        <w:spacing w:before="15" w:line="357" w:lineRule="auto"/>
        <w:ind w:right="381" w:rightChars="0"/>
        <w:jc w:val="both"/>
        <w:rPr>
          <w:rFonts w:hint="default"/>
        </w:rPr>
      </w:pPr>
    </w:p>
    <w:p w14:paraId="69274729">
      <w:pPr>
        <w:pStyle w:val="13"/>
        <w:numPr>
          <w:numId w:val="0"/>
        </w:numPr>
        <w:spacing w:before="15" w:line="357" w:lineRule="auto"/>
        <w:ind w:right="381" w:rightChars="0"/>
        <w:jc w:val="both"/>
        <w:rPr>
          <w:rFonts w:hint="default"/>
        </w:rPr>
      </w:pPr>
    </w:p>
    <w:p w14:paraId="7102B7A6">
      <w:pPr>
        <w:pStyle w:val="13"/>
        <w:numPr>
          <w:numId w:val="0"/>
        </w:numPr>
        <w:spacing w:before="15" w:line="357" w:lineRule="auto"/>
        <w:ind w:right="381" w:rightChars="0"/>
        <w:jc w:val="both"/>
        <w:rPr>
          <w:rFonts w:hint="default"/>
        </w:rPr>
      </w:pPr>
    </w:p>
    <w:p w14:paraId="07B67B59">
      <w:pPr>
        <w:pStyle w:val="13"/>
        <w:numPr>
          <w:numId w:val="0"/>
        </w:numPr>
        <w:spacing w:before="15" w:line="357" w:lineRule="auto"/>
        <w:ind w:right="381" w:rightChars="0"/>
        <w:jc w:val="both"/>
        <w:rPr>
          <w:rFonts w:hint="default"/>
        </w:rPr>
      </w:pPr>
    </w:p>
    <w:p w14:paraId="63018A5B">
      <w:pPr>
        <w:pStyle w:val="13"/>
        <w:numPr>
          <w:numId w:val="0"/>
        </w:numPr>
        <w:spacing w:before="15" w:line="357" w:lineRule="auto"/>
        <w:ind w:right="381" w:rightChars="0"/>
        <w:jc w:val="both"/>
        <w:rPr>
          <w:rFonts w:hint="default"/>
        </w:rPr>
      </w:pPr>
    </w:p>
    <w:p w14:paraId="17CEBF05">
      <w:pPr>
        <w:pStyle w:val="13"/>
        <w:numPr>
          <w:numId w:val="0"/>
        </w:numPr>
        <w:spacing w:before="15" w:line="357" w:lineRule="auto"/>
        <w:ind w:right="381" w:rightChars="0"/>
        <w:jc w:val="both"/>
        <w:rPr>
          <w:rFonts w:hint="default"/>
        </w:rPr>
      </w:pPr>
    </w:p>
    <w:p w14:paraId="0E07F004">
      <w:pPr>
        <w:pStyle w:val="13"/>
        <w:numPr>
          <w:numId w:val="0"/>
        </w:numPr>
        <w:spacing w:before="15" w:line="357" w:lineRule="auto"/>
        <w:ind w:right="381" w:rightChars="0"/>
        <w:jc w:val="both"/>
        <w:rPr>
          <w:rFonts w:hint="default"/>
        </w:rPr>
      </w:pPr>
    </w:p>
    <w:p w14:paraId="038AFC62">
      <w:pPr>
        <w:pStyle w:val="2"/>
        <w:numPr>
          <w:ilvl w:val="0"/>
          <w:numId w:val="7"/>
        </w:numPr>
        <w:tabs>
          <w:tab w:val="left" w:pos="410"/>
        </w:tabs>
        <w:spacing w:before="114" w:after="123" w:afterLines="34" w:afterAutospacing="0"/>
        <w:rPr>
          <w:rFonts w:hint="default" w:ascii="Times New Roman" w:hAnsi="Times New Roman" w:cs="Times New Roman"/>
          <w:color w:val="000000" w:themeColor="text1"/>
          <w:spacing w:val="-4"/>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Creating</w:t>
      </w:r>
      <w:r>
        <w:rPr>
          <w:rFonts w:hint="default" w:ascii="Times New Roman" w:hAnsi="Times New Roman" w:cs="Times New Roman"/>
          <w:color w:val="000000" w:themeColor="text1"/>
          <w:spacing w:val="-3"/>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a</w:t>
      </w:r>
      <w:r>
        <w:rPr>
          <w:rFonts w:hint="default" w:ascii="Times New Roman" w:hAnsi="Times New Roman" w:cs="Times New Roman"/>
          <w:color w:val="000000" w:themeColor="text1"/>
          <w:spacing w:val="-3"/>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Layout</w:t>
      </w:r>
      <w:r>
        <w:rPr>
          <w:rFonts w:hint="default" w:ascii="Times New Roman" w:hAnsi="Times New Roman" w:cs="Times New Roman"/>
          <w:color w:val="000000" w:themeColor="text1"/>
          <w:spacing w:val="-3"/>
          <w14:textFill>
            <w14:solidFill>
              <w14:schemeClr w14:val="tx1"/>
            </w14:solidFill>
          </w14:textFill>
        </w:rPr>
        <w:t xml:space="preserve"> </w:t>
      </w:r>
      <w:r>
        <w:rPr>
          <w:rFonts w:hint="default" w:ascii="Times New Roman" w:hAnsi="Times New Roman" w:cs="Times New Roman"/>
          <w:color w:val="000000" w:themeColor="text1"/>
          <w:spacing w:val="-4"/>
          <w14:textFill>
            <w14:solidFill>
              <w14:schemeClr w14:val="tx1"/>
            </w14:solidFill>
          </w14:textFill>
        </w:rPr>
        <w:t>View</w:t>
      </w:r>
    </w:p>
    <w:p w14:paraId="5325A9E5">
      <w:pPr>
        <w:spacing w:before="0" w:beforeAutospacing="0"/>
        <w:rPr>
          <w:rFonts w:hint="default" w:ascii="Times New Roman" w:hAnsi="Times New Roman" w:cs="Times New Roman"/>
          <w:sz w:val="24"/>
          <w:szCs w:val="24"/>
          <w:lang w:val="en-US"/>
        </w:rPr>
      </w:pPr>
      <w:r>
        <w:drawing>
          <wp:anchor distT="0" distB="0" distL="0" distR="0" simplePos="0" relativeHeight="251673600" behindDoc="1" locked="0" layoutInCell="1" allowOverlap="1">
            <wp:simplePos x="0" y="0"/>
            <wp:positionH relativeFrom="page">
              <wp:posOffset>2212340</wp:posOffset>
            </wp:positionH>
            <wp:positionV relativeFrom="paragraph">
              <wp:posOffset>1548765</wp:posOffset>
            </wp:positionV>
            <wp:extent cx="3195955" cy="3658235"/>
            <wp:effectExtent l="0" t="0" r="4445" b="14605"/>
            <wp:wrapTopAndBottom/>
            <wp:docPr id="22" name="Image 22" descr="C:/Users/KONOK/Pictures/Screenshots/Screenshot 2026-07-01 191812.pngScreenshot 2026-07-01 191812"/>
            <wp:cNvGraphicFramePr/>
            <a:graphic xmlns:a="http://schemas.openxmlformats.org/drawingml/2006/main">
              <a:graphicData uri="http://schemas.openxmlformats.org/drawingml/2006/picture">
                <pic:pic xmlns:pic="http://schemas.openxmlformats.org/drawingml/2006/picture">
                  <pic:nvPicPr>
                    <pic:cNvPr id="22" name="Image 22" descr="C:/Users/KONOK/Pictures/Screenshots/Screenshot 2026-07-01 191812.pngScreenshot 2026-07-01 191812"/>
                    <pic:cNvPicPr/>
                  </pic:nvPicPr>
                  <pic:blipFill>
                    <a:blip r:embed="rId23"/>
                    <a:srcRect l="203" r="203"/>
                    <a:stretch>
                      <a:fillRect/>
                    </a:stretch>
                  </pic:blipFill>
                  <pic:spPr>
                    <a:xfrm>
                      <a:off x="0" y="0"/>
                      <a:ext cx="3195955" cy="3658235"/>
                    </a:xfrm>
                    <a:prstGeom prst="rect">
                      <a:avLst/>
                    </a:prstGeom>
                  </pic:spPr>
                </pic:pic>
              </a:graphicData>
            </a:graphic>
          </wp:anchor>
        </w:drawing>
      </w:r>
      <w:r>
        <w:rPr>
          <w:rFonts w:hint="default" w:ascii="Times New Roman" w:hAnsi="Times New Roman" w:cs="Times New Roman"/>
          <w:sz w:val="24"/>
          <w:szCs w:val="24"/>
        </w:rPr>
        <w:t>Go</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back</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CIW window</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create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new</w:t>
      </w:r>
      <w:r>
        <w:rPr>
          <w:rFonts w:hint="default" w:ascii="Times New Roman" w:hAnsi="Times New Roman" w:cs="Times New Roman"/>
          <w:spacing w:val="-12"/>
          <w:sz w:val="24"/>
          <w:szCs w:val="24"/>
        </w:rPr>
        <w:t xml:space="preserve"> </w:t>
      </w:r>
      <w:r>
        <w:rPr>
          <w:rFonts w:hint="default" w:ascii="Times New Roman" w:hAnsi="Times New Roman" w:cs="Times New Roman"/>
          <w:spacing w:val="-12"/>
          <w:sz w:val="24"/>
          <w:szCs w:val="24"/>
          <w:lang w:val="en-US"/>
        </w:rPr>
        <w:t>sel</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cell</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view</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lib1</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library</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as you did previously.</w:t>
      </w:r>
      <w:r>
        <w:rPr>
          <w:rFonts w:hint="default" w:ascii="Times New Roman" w:hAnsi="Times New Roman" w:cs="Times New Roman"/>
          <w:spacing w:val="80"/>
          <w:sz w:val="24"/>
          <w:szCs w:val="24"/>
        </w:rPr>
        <w:t xml:space="preserve"> </w:t>
      </w:r>
      <w:r>
        <w:rPr>
          <w:rFonts w:hint="default" w:ascii="Times New Roman" w:hAnsi="Times New Roman" w:cs="Times New Roman"/>
          <w:sz w:val="24"/>
          <w:szCs w:val="24"/>
        </w:rPr>
        <w:t>This time, select the</w:t>
      </w:r>
      <w:r>
        <w:rPr>
          <w:rFonts w:hint="default" w:ascii="Times New Roman" w:hAnsi="Times New Roman" w:cs="Times New Roman"/>
          <w:spacing w:val="23"/>
          <w:sz w:val="24"/>
          <w:szCs w:val="24"/>
        </w:rPr>
        <w:t xml:space="preserve"> </w:t>
      </w:r>
      <w:r>
        <w:rPr>
          <w:rFonts w:hint="default" w:ascii="Times New Roman" w:hAnsi="Times New Roman" w:eastAsia="Courier New" w:cs="Times New Roman"/>
          <w:sz w:val="24"/>
          <w:szCs w:val="24"/>
        </w:rPr>
        <w:t>“layout”</w:t>
      </w:r>
      <w:r>
        <w:rPr>
          <w:rFonts w:hint="default" w:ascii="Times New Roman" w:hAnsi="Times New Roman" w:eastAsia="Courier New" w:cs="Times New Roman"/>
          <w:spacing w:val="-56"/>
          <w:sz w:val="24"/>
          <w:szCs w:val="24"/>
        </w:rPr>
        <w:t xml:space="preserve"> </w:t>
      </w:r>
      <w:r>
        <w:rPr>
          <w:rFonts w:hint="default" w:ascii="Times New Roman" w:hAnsi="Times New Roman" w:cs="Times New Roman"/>
          <w:sz w:val="24"/>
          <w:szCs w:val="24"/>
        </w:rPr>
        <w:t>option as the tool.</w:t>
      </w:r>
      <w:r>
        <w:rPr>
          <w:rFonts w:hint="default" w:ascii="Times New Roman" w:hAnsi="Times New Roman" w:cs="Times New Roman"/>
          <w:spacing w:val="80"/>
          <w:sz w:val="24"/>
          <w:szCs w:val="24"/>
        </w:rPr>
        <w:t xml:space="preserve"> </w:t>
      </w:r>
      <w:r>
        <w:rPr>
          <w:rFonts w:hint="default" w:ascii="Times New Roman" w:hAnsi="Times New Roman" w:cs="Times New Roman"/>
          <w:sz w:val="24"/>
          <w:szCs w:val="24"/>
        </w:rPr>
        <w:t>This will create an empty layout editing view</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First,</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press</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‘e’</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key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to get to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display</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options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menu.</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will need to change the snap spacing so we can move our cursor with sufficient resolution. Make sure your grid matches 5nm requirement. A layout that does not comply grid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will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not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pass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DRC</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checks</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will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require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re-layout.</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You</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change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display levels</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stop</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at</w:t>
      </w:r>
      <w:r>
        <w:rPr>
          <w:rFonts w:hint="default" w:ascii="Times New Roman" w:hAnsi="Times New Roman" w:cs="Times New Roman"/>
          <w:spacing w:val="-10"/>
          <w:sz w:val="24"/>
          <w:szCs w:val="24"/>
        </w:rPr>
        <w:t xml:space="preserve"> </w:t>
      </w:r>
      <w:r>
        <w:rPr>
          <w:rFonts w:hint="default" w:ascii="Times New Roman" w:hAnsi="Times New Roman" w:cs="Times New Roman"/>
          <w:spacing w:val="-10"/>
          <w:sz w:val="24"/>
          <w:szCs w:val="24"/>
          <w:lang w:val="en-US"/>
        </w:rPr>
        <w:t>25</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so</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that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don’t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run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into</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any</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problems.</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shown</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 xml:space="preserve">figure </w:t>
      </w:r>
      <w:r>
        <w:rPr>
          <w:rFonts w:hint="default" w:ascii="Times New Roman" w:hAnsi="Times New Roman" w:cs="Times New Roman"/>
          <w:sz w:val="24"/>
          <w:szCs w:val="24"/>
          <w:lang w:val="en-US"/>
        </w:rPr>
        <w:t xml:space="preserve">below. </w:t>
      </w:r>
    </w:p>
    <w:p w14:paraId="591F2E80">
      <w:pPr>
        <w:pStyle w:val="13"/>
        <w:spacing w:before="185" w:line="352" w:lineRule="auto"/>
        <w:ind w:right="324"/>
        <w:jc w:val="both"/>
        <w:rPr>
          <w:rFonts w:hint="default" w:ascii="Times New Roman" w:hAnsi="Times New Roman" w:cs="Times New Roman"/>
          <w:sz w:val="24"/>
          <w:szCs w:val="24"/>
        </w:rPr>
      </w:pPr>
      <w:r>
        <w:rPr>
          <w:rFonts w:hint="default" w:ascii="Times New Roman" w:hAnsi="Times New Roman" w:cs="Times New Roman"/>
          <w:sz w:val="24"/>
          <w:szCs w:val="24"/>
        </w:rPr>
        <w:t>Now</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press</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key</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to instantiate some transistors.</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Find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the layout view of</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7"/>
          <w:sz w:val="24"/>
          <w:szCs w:val="24"/>
        </w:rPr>
        <w:t xml:space="preserve"> </w:t>
      </w:r>
      <w:r>
        <w:rPr>
          <w:rFonts w:hint="default" w:ascii="Times New Roman" w:hAnsi="Times New Roman" w:cs="Times New Roman"/>
          <w:spacing w:val="-17"/>
          <w:sz w:val="24"/>
          <w:szCs w:val="24"/>
          <w:lang w:val="en-US"/>
        </w:rPr>
        <w:t xml:space="preserve">INVERTER </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7"/>
          <w:sz w:val="24"/>
          <w:szCs w:val="24"/>
        </w:rPr>
        <w:t xml:space="preserve"> </w:t>
      </w:r>
      <w:r>
        <w:rPr>
          <w:rFonts w:hint="default" w:ascii="Times New Roman" w:hAnsi="Times New Roman" w:cs="Times New Roman"/>
          <w:spacing w:val="-17"/>
          <w:sz w:val="24"/>
          <w:szCs w:val="24"/>
          <w:lang w:val="en-US"/>
        </w:rPr>
        <w:t>NAND</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you</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drew</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schematic,</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set</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length</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width</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match, and place the devices in your layout.</w:t>
      </w:r>
    </w:p>
    <w:p w14:paraId="1A3B1D70">
      <w:pPr>
        <w:spacing w:line="35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To specify the material, such as “poly”,we can go to the “Layers” toolbox</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on the left side.</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Find “poly”</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and click on the layer whose purpose is drawing.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Now press the ‘p’</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key to create a path.</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“create path”</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dialog box</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should</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pop</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up;</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if</w:t>
      </w:r>
      <w:r>
        <w:rPr>
          <w:rFonts w:hint="default" w:ascii="Times New Roman" w:hAnsi="Times New Roman" w:cs="Times New Roman"/>
          <w:spacing w:val="19"/>
          <w:sz w:val="24"/>
          <w:szCs w:val="24"/>
        </w:rPr>
        <w:t xml:space="preserve"> </w:t>
      </w:r>
      <w:r>
        <w:rPr>
          <w:rFonts w:hint="default" w:ascii="Times New Roman" w:hAnsi="Times New Roman" w:cs="Times New Roman"/>
          <w:sz w:val="24"/>
          <w:szCs w:val="24"/>
        </w:rPr>
        <w:t>it</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doesn’t,</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hit</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‘F3’</w:t>
      </w:r>
      <w:r>
        <w:rPr>
          <w:rFonts w:hint="default" w:ascii="Times New Roman" w:hAnsi="Times New Roman" w:cs="Times New Roman"/>
          <w:spacing w:val="-61"/>
          <w:sz w:val="24"/>
          <w:szCs w:val="24"/>
        </w:rPr>
        <w:t xml:space="preserve"> </w:t>
      </w:r>
      <w:r>
        <w:rPr>
          <w:rFonts w:hint="default" w:ascii="Times New Roman" w:hAnsi="Times New Roman" w:cs="Times New Roman"/>
          <w:sz w:val="24"/>
          <w:szCs w:val="24"/>
        </w:rPr>
        <w:t>on</w:t>
      </w:r>
      <w:r>
        <w:rPr>
          <w:rFonts w:hint="default" w:ascii="Times New Roman" w:hAnsi="Times New Roman" w:cs="Times New Roman"/>
          <w:spacing w:val="14"/>
          <w:sz w:val="24"/>
          <w:szCs w:val="24"/>
        </w:rPr>
        <w:t xml:space="preserve"> </w:t>
      </w:r>
      <w:r>
        <w:rPr>
          <w:rFonts w:hint="default" w:ascii="Times New Roman" w:hAnsi="Times New Roman" w:cs="Times New Roman"/>
          <w:sz w:val="24"/>
          <w:szCs w:val="24"/>
        </w:rPr>
        <w:t>your</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keyboard.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Change</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path</w:t>
      </w:r>
      <w:r>
        <w:rPr>
          <w:rFonts w:hint="default" w:ascii="Times New Roman" w:hAnsi="Times New Roman" w:cs="Times New Roman"/>
          <w:sz w:val="24"/>
          <w:szCs w:val="24"/>
          <w:lang w:val="en-US"/>
        </w:rPr>
        <w:t xml:space="preserve"> width. </w:t>
      </w:r>
      <w:r>
        <w:rPr>
          <w:rFonts w:hint="default" w:ascii="Times New Roman" w:hAnsi="Times New Roman" w:cs="Times New Roman"/>
        </w:rPr>
        <w:t>Click once to start a path, double click to end a path. Draw a 0.10 micron</w:t>
      </w:r>
      <w:r>
        <w:rPr>
          <w:rFonts w:hint="default" w:ascii="Times New Roman" w:hAnsi="Times New Roman" w:cs="Times New Roman"/>
          <w:lang w:val="en-US"/>
        </w:rPr>
        <w:t xml:space="preserve"> </w:t>
      </w:r>
      <w:r>
        <w:rPr>
          <w:rFonts w:hint="default" w:ascii="Times New Roman" w:hAnsi="Times New Roman" w:cs="Times New Roman"/>
        </w:rPr>
        <w:t>“Poly” trace to connect the transistor gates together</w:t>
      </w:r>
      <w:r>
        <w:rPr>
          <w:rFonts w:hint="default" w:ascii="Times New Roman" w:hAnsi="Times New Roman" w:cs="Times New Roman"/>
          <w:lang w:val="en-US"/>
        </w:rPr>
        <w:t>.</w:t>
      </w:r>
    </w:p>
    <w:p w14:paraId="7B1836B8">
      <w:pPr>
        <w:pStyle w:val="13"/>
        <w:spacing w:before="185" w:line="352" w:lineRule="auto"/>
        <w:ind w:right="324"/>
        <w:jc w:val="both"/>
      </w:pPr>
      <w:r>
        <w:rPr>
          <w:rFonts w:hint="default"/>
          <w:sz w:val="9"/>
          <w:lang w:val="en-US"/>
        </w:rPr>
        <w:drawing>
          <wp:anchor distT="0" distB="0" distL="114300" distR="114300" simplePos="0" relativeHeight="251674624" behindDoc="0" locked="0" layoutInCell="1" allowOverlap="1">
            <wp:simplePos x="0" y="0"/>
            <wp:positionH relativeFrom="column">
              <wp:posOffset>62230</wp:posOffset>
            </wp:positionH>
            <wp:positionV relativeFrom="paragraph">
              <wp:posOffset>41275</wp:posOffset>
            </wp:positionV>
            <wp:extent cx="2553970" cy="3851275"/>
            <wp:effectExtent l="0" t="0" r="0" b="0"/>
            <wp:wrapNone/>
            <wp:docPr id="84" name="Picture 84" descr="Screenshot 2026-07-01 19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Screenshot 2026-07-01 192135"/>
                    <pic:cNvPicPr>
                      <a:picLocks noChangeAspect="1"/>
                    </pic:cNvPicPr>
                  </pic:nvPicPr>
                  <pic:blipFill>
                    <a:blip r:embed="rId24"/>
                    <a:srcRect b="643"/>
                    <a:stretch>
                      <a:fillRect/>
                    </a:stretch>
                  </pic:blipFill>
                  <pic:spPr>
                    <a:xfrm>
                      <a:off x="0" y="0"/>
                      <a:ext cx="2553970" cy="3851275"/>
                    </a:xfrm>
                    <a:prstGeom prst="rect">
                      <a:avLst/>
                    </a:prstGeom>
                  </pic:spPr>
                </pic:pic>
              </a:graphicData>
            </a:graphic>
          </wp:anchor>
        </w:drawing>
      </w:r>
      <w:r>
        <w:rPr>
          <w:rFonts w:hint="default"/>
          <w:sz w:val="9"/>
          <w:lang w:val="en-US"/>
        </w:rPr>
        <w:drawing>
          <wp:anchor distT="0" distB="0" distL="114300" distR="114300" simplePos="0" relativeHeight="251675648" behindDoc="0" locked="0" layoutInCell="1" allowOverlap="1">
            <wp:simplePos x="0" y="0"/>
            <wp:positionH relativeFrom="column">
              <wp:posOffset>2832100</wp:posOffset>
            </wp:positionH>
            <wp:positionV relativeFrom="paragraph">
              <wp:posOffset>48260</wp:posOffset>
            </wp:positionV>
            <wp:extent cx="2573655" cy="3819525"/>
            <wp:effectExtent l="0" t="0" r="0" b="0"/>
            <wp:wrapNone/>
            <wp:docPr id="85" name="Picture 85" descr="Screenshot 2026-07-01 19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Screenshot 2026-07-01 192411"/>
                    <pic:cNvPicPr>
                      <a:picLocks noChangeAspect="1"/>
                    </pic:cNvPicPr>
                  </pic:nvPicPr>
                  <pic:blipFill>
                    <a:blip r:embed="rId25"/>
                    <a:srcRect b="659"/>
                    <a:stretch>
                      <a:fillRect/>
                    </a:stretch>
                  </pic:blipFill>
                  <pic:spPr>
                    <a:xfrm>
                      <a:off x="0" y="0"/>
                      <a:ext cx="2573655" cy="3819525"/>
                    </a:xfrm>
                    <a:prstGeom prst="rect">
                      <a:avLst/>
                    </a:prstGeom>
                  </pic:spPr>
                </pic:pic>
              </a:graphicData>
            </a:graphic>
          </wp:anchor>
        </w:drawing>
      </w:r>
    </w:p>
    <w:p w14:paraId="52AEA0C7">
      <w:pPr>
        <w:spacing w:before="0" w:beforeAutospacing="0"/>
        <w:rPr>
          <w:rFonts w:hint="default" w:ascii="Times New Roman" w:hAnsi="Times New Roman" w:cs="Times New Roman"/>
          <w:sz w:val="24"/>
          <w:szCs w:val="24"/>
          <w:lang w:val="en-US"/>
        </w:rPr>
      </w:pPr>
    </w:p>
    <w:p w14:paraId="743AB7D8">
      <w:pPr>
        <w:spacing w:before="0" w:beforeAutospacing="0"/>
        <w:rPr>
          <w:rFonts w:hint="default" w:ascii="Times New Roman" w:hAnsi="Times New Roman" w:cs="Times New Roman"/>
          <w:sz w:val="24"/>
          <w:szCs w:val="24"/>
          <w:lang w:val="en-US"/>
        </w:rPr>
      </w:pPr>
    </w:p>
    <w:p w14:paraId="2E7CB412">
      <w:pPr>
        <w:spacing w:before="0" w:beforeAutospacing="0"/>
        <w:rPr>
          <w:rFonts w:hint="default" w:ascii="Times New Roman" w:hAnsi="Times New Roman" w:cs="Times New Roman"/>
          <w:sz w:val="24"/>
          <w:szCs w:val="24"/>
          <w:lang w:val="en-US"/>
        </w:rPr>
      </w:pPr>
    </w:p>
    <w:p w14:paraId="1B21080E">
      <w:pPr>
        <w:spacing w:before="0" w:beforeAutospacing="0"/>
        <w:rPr>
          <w:rFonts w:hint="default" w:ascii="Times New Roman" w:hAnsi="Times New Roman" w:cs="Times New Roman"/>
          <w:sz w:val="24"/>
          <w:szCs w:val="24"/>
          <w:lang w:val="en-US"/>
        </w:rPr>
      </w:pPr>
    </w:p>
    <w:p w14:paraId="6992A7D8">
      <w:pPr>
        <w:spacing w:before="0" w:beforeAutospacing="0"/>
        <w:rPr>
          <w:rFonts w:hint="default" w:ascii="Times New Roman" w:hAnsi="Times New Roman" w:cs="Times New Roman"/>
          <w:sz w:val="24"/>
          <w:szCs w:val="24"/>
          <w:lang w:val="en-US"/>
        </w:rPr>
      </w:pPr>
    </w:p>
    <w:p w14:paraId="78D92C8F">
      <w:pPr>
        <w:spacing w:before="0" w:beforeAutospacing="0"/>
        <w:rPr>
          <w:rFonts w:hint="default" w:ascii="Times New Roman" w:hAnsi="Times New Roman" w:cs="Times New Roman"/>
          <w:sz w:val="24"/>
          <w:szCs w:val="24"/>
          <w:lang w:val="en-US"/>
        </w:rPr>
      </w:pPr>
    </w:p>
    <w:p w14:paraId="73A95599">
      <w:pPr>
        <w:spacing w:before="0" w:beforeAutospacing="0"/>
        <w:rPr>
          <w:rFonts w:hint="default" w:ascii="Times New Roman" w:hAnsi="Times New Roman" w:cs="Times New Roman"/>
          <w:sz w:val="24"/>
          <w:szCs w:val="24"/>
          <w:lang w:val="en-US"/>
        </w:rPr>
      </w:pPr>
    </w:p>
    <w:p w14:paraId="6C28CD53">
      <w:pPr>
        <w:spacing w:before="0" w:beforeAutospacing="0"/>
        <w:rPr>
          <w:rFonts w:hint="default" w:ascii="Times New Roman" w:hAnsi="Times New Roman" w:cs="Times New Roman"/>
          <w:sz w:val="24"/>
          <w:szCs w:val="24"/>
          <w:lang w:val="en-US"/>
        </w:rPr>
      </w:pPr>
    </w:p>
    <w:p w14:paraId="36B18BA8">
      <w:pPr>
        <w:pStyle w:val="13"/>
        <w:spacing w:before="96" w:line="360" w:lineRule="auto"/>
        <w:ind w:left="0" w:leftChars="0" w:right="386" w:firstLine="0" w:firstLineChars="0"/>
        <w:jc w:val="both"/>
        <w:rPr>
          <w:rFonts w:hint="default" w:ascii="Times New Roman" w:hAnsi="Times New Roman" w:cs="Times New Roman"/>
          <w:sz w:val="24"/>
          <w:szCs w:val="24"/>
        </w:rPr>
      </w:pPr>
    </w:p>
    <w:p w14:paraId="1BCA2B26">
      <w:pPr>
        <w:pStyle w:val="13"/>
        <w:spacing w:before="96" w:line="360" w:lineRule="auto"/>
        <w:ind w:left="0" w:leftChars="0" w:right="386" w:firstLine="0" w:firstLineChars="0"/>
        <w:jc w:val="both"/>
        <w:rPr>
          <w:rFonts w:hint="default" w:ascii="Times New Roman" w:hAnsi="Times New Roman" w:cs="Times New Roman"/>
          <w:sz w:val="24"/>
          <w:szCs w:val="24"/>
        </w:rPr>
      </w:pPr>
    </w:p>
    <w:p w14:paraId="40C4D8BA">
      <w:pPr>
        <w:pStyle w:val="13"/>
        <w:spacing w:before="96" w:line="360" w:lineRule="auto"/>
        <w:ind w:left="0" w:leftChars="0" w:right="386" w:firstLine="0" w:firstLineChars="0"/>
        <w:jc w:val="both"/>
        <w:rPr>
          <w:rFonts w:hint="default" w:ascii="Times New Roman" w:hAnsi="Times New Roman" w:cs="Times New Roman"/>
          <w:sz w:val="24"/>
          <w:szCs w:val="24"/>
        </w:rPr>
      </w:pPr>
    </w:p>
    <w:p w14:paraId="517228A9">
      <w:pPr>
        <w:pStyle w:val="13"/>
        <w:spacing w:before="96" w:line="360" w:lineRule="auto"/>
        <w:ind w:left="0" w:leftChars="0" w:right="386" w:firstLine="0" w:firstLineChars="0"/>
        <w:jc w:val="both"/>
        <w:rPr>
          <w:rFonts w:hint="default" w:ascii="Times New Roman" w:hAnsi="Times New Roman" w:cs="Times New Roman"/>
          <w:sz w:val="24"/>
          <w:szCs w:val="24"/>
        </w:rPr>
      </w:pPr>
    </w:p>
    <w:p w14:paraId="2864C108">
      <w:pPr>
        <w:pStyle w:val="13"/>
        <w:spacing w:before="96" w:line="360" w:lineRule="auto"/>
        <w:ind w:left="0" w:leftChars="0" w:right="386" w:firstLine="0" w:firstLineChars="0"/>
        <w:jc w:val="both"/>
        <w:rPr>
          <w:rFonts w:hint="default" w:ascii="Times New Roman" w:hAnsi="Times New Roman" w:cs="Times New Roman"/>
          <w:sz w:val="24"/>
          <w:szCs w:val="24"/>
        </w:rPr>
      </w:pPr>
    </w:p>
    <w:p w14:paraId="57F3620E">
      <w:pPr>
        <w:pStyle w:val="13"/>
        <w:spacing w:before="96" w:line="360" w:lineRule="auto"/>
        <w:ind w:left="0" w:leftChars="0" w:right="386"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This may be 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first time you’ve seen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a MOSFET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laid out!</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Figure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out what 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different layers</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mean.</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Where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the source, gate,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drain?</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Where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 xml:space="preserve">is the </w:t>
      </w:r>
      <w:r>
        <w:rPr>
          <w:rFonts w:hint="default" w:ascii="Times New Roman" w:hAnsi="Times New Roman" w:cs="Times New Roman"/>
          <w:spacing w:val="-2"/>
          <w:sz w:val="24"/>
          <w:szCs w:val="24"/>
        </w:rPr>
        <w:t>channel?</w:t>
      </w:r>
    </w:p>
    <w:p w14:paraId="3158444E">
      <w:pPr>
        <w:pStyle w:val="13"/>
        <w:spacing w:line="360" w:lineRule="auto"/>
        <w:ind w:left="0" w:leftChars="0" w:right="386" w:firstLine="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Polysilicon is quite resistive; we’d want to switch to metal traces as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soon as possible.</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do</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there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needs</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via</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between</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polysilicon</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metal</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lines.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To do this, go to the menu and click Create → Via. Make sure the “via definition” is “M</w:t>
      </w:r>
      <w:r>
        <w:rPr>
          <w:rFonts w:hint="default" w:ascii="Times New Roman" w:hAnsi="Times New Roman" w:cs="Times New Roman"/>
          <w:sz w:val="24"/>
          <w:szCs w:val="24"/>
          <w:lang w:val="en-US"/>
        </w:rPr>
        <w:t>2</w:t>
      </w:r>
      <w:r>
        <w:rPr>
          <w:rFonts w:hint="default" w:ascii="Times New Roman" w:hAnsi="Times New Roman" w:cs="Times New Roman"/>
          <w:sz w:val="24"/>
          <w:szCs w:val="24"/>
        </w:rPr>
        <w:t>_PO”. Rotate it and place it onto the layout. After you’ve finished the steps, your layout should look</w:t>
      </w:r>
      <w:r>
        <w:rPr>
          <w:rFonts w:hint="default" w:ascii="Times New Roman" w:hAnsi="Times New Roman" w:cs="Times New Roman"/>
          <w:sz w:val="24"/>
          <w:szCs w:val="24"/>
          <w:lang w:val="en-US"/>
        </w:rPr>
        <w:t xml:space="preserve"> like this:</w:t>
      </w:r>
    </w:p>
    <w:p w14:paraId="372500ED">
      <w:pPr>
        <w:pStyle w:val="13"/>
        <w:spacing w:line="360" w:lineRule="auto"/>
        <w:ind w:left="0" w:leftChars="0" w:right="386" w:firstLine="0" w:firstLineChars="0"/>
        <w:jc w:val="both"/>
        <w:rPr>
          <w:rFonts w:hint="default" w:ascii="Times New Roman" w:hAnsi="Times New Roman" w:cs="Times New Roman"/>
          <w:sz w:val="24"/>
          <w:szCs w:val="24"/>
          <w:lang w:val="en-US"/>
        </w:rPr>
      </w:pPr>
      <w:r>
        <w:rPr>
          <w:rFonts w:hint="default"/>
          <w:lang w:val="en-US"/>
        </w:rPr>
        <w:drawing>
          <wp:anchor distT="0" distB="0" distL="114300" distR="114300" simplePos="0" relativeHeight="251676672" behindDoc="0" locked="0" layoutInCell="1" allowOverlap="1">
            <wp:simplePos x="0" y="0"/>
            <wp:positionH relativeFrom="column">
              <wp:posOffset>74295</wp:posOffset>
            </wp:positionH>
            <wp:positionV relativeFrom="paragraph">
              <wp:posOffset>184785</wp:posOffset>
            </wp:positionV>
            <wp:extent cx="5376545" cy="2255520"/>
            <wp:effectExtent l="0" t="0" r="3175" b="0"/>
            <wp:wrapNone/>
            <wp:docPr id="87" name="Picture 87" descr="HH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HHHH"/>
                    <pic:cNvPicPr>
                      <a:picLocks noChangeAspect="1"/>
                    </pic:cNvPicPr>
                  </pic:nvPicPr>
                  <pic:blipFill>
                    <a:blip r:embed="rId26"/>
                    <a:stretch>
                      <a:fillRect/>
                    </a:stretch>
                  </pic:blipFill>
                  <pic:spPr>
                    <a:xfrm>
                      <a:off x="0" y="0"/>
                      <a:ext cx="5376545" cy="2255520"/>
                    </a:xfrm>
                    <a:prstGeom prst="rect">
                      <a:avLst/>
                    </a:prstGeom>
                  </pic:spPr>
                </pic:pic>
              </a:graphicData>
            </a:graphic>
          </wp:anchor>
        </w:drawing>
      </w:r>
    </w:p>
    <w:p w14:paraId="5BCB31FA">
      <w:pPr>
        <w:pStyle w:val="13"/>
        <w:spacing w:line="360" w:lineRule="auto"/>
        <w:ind w:left="0" w:leftChars="0" w:right="386" w:firstLine="0" w:firstLineChars="0"/>
        <w:jc w:val="both"/>
        <w:rPr>
          <w:rFonts w:hint="default" w:ascii="Times New Roman" w:hAnsi="Times New Roman" w:cs="Times New Roman"/>
          <w:sz w:val="24"/>
          <w:szCs w:val="24"/>
          <w:lang w:val="en-US"/>
        </w:rPr>
      </w:pPr>
    </w:p>
    <w:p w14:paraId="56EF2C96">
      <w:pPr>
        <w:pStyle w:val="13"/>
        <w:spacing w:line="360" w:lineRule="auto"/>
        <w:ind w:left="0" w:leftChars="0" w:right="386" w:firstLine="0" w:firstLineChars="0"/>
        <w:jc w:val="both"/>
        <w:rPr>
          <w:rFonts w:hint="default" w:ascii="Times New Roman" w:hAnsi="Times New Roman" w:cs="Times New Roman"/>
          <w:sz w:val="24"/>
          <w:szCs w:val="24"/>
          <w:lang w:val="en-US"/>
        </w:rPr>
      </w:pPr>
    </w:p>
    <w:p w14:paraId="2912E069">
      <w:pPr>
        <w:pStyle w:val="13"/>
        <w:spacing w:line="360" w:lineRule="auto"/>
        <w:ind w:left="0" w:leftChars="0" w:right="386" w:firstLine="0" w:firstLineChars="0"/>
        <w:jc w:val="both"/>
        <w:rPr>
          <w:rFonts w:hint="default" w:ascii="Times New Roman" w:hAnsi="Times New Roman" w:cs="Times New Roman"/>
          <w:sz w:val="24"/>
          <w:szCs w:val="24"/>
          <w:lang w:val="en-US"/>
        </w:rPr>
      </w:pPr>
    </w:p>
    <w:p w14:paraId="1C32867C">
      <w:pPr>
        <w:pStyle w:val="13"/>
        <w:spacing w:line="360" w:lineRule="auto"/>
        <w:ind w:left="0" w:leftChars="0" w:right="386" w:firstLine="0" w:firstLineChars="0"/>
        <w:jc w:val="both"/>
        <w:rPr>
          <w:rFonts w:hint="default" w:ascii="Times New Roman" w:hAnsi="Times New Roman" w:cs="Times New Roman"/>
          <w:sz w:val="24"/>
          <w:szCs w:val="24"/>
          <w:lang w:val="en-US"/>
        </w:rPr>
      </w:pPr>
    </w:p>
    <w:p w14:paraId="582915E3">
      <w:pPr>
        <w:pStyle w:val="13"/>
        <w:spacing w:line="360" w:lineRule="auto"/>
        <w:ind w:left="0" w:leftChars="0" w:right="386" w:firstLine="0" w:firstLineChars="0"/>
        <w:jc w:val="both"/>
        <w:rPr>
          <w:rFonts w:hint="default" w:ascii="Times New Roman" w:hAnsi="Times New Roman" w:cs="Times New Roman"/>
          <w:sz w:val="24"/>
          <w:szCs w:val="24"/>
          <w:lang w:val="en-US"/>
        </w:rPr>
      </w:pPr>
    </w:p>
    <w:p w14:paraId="73E733FD">
      <w:pPr>
        <w:pStyle w:val="13"/>
        <w:spacing w:line="360" w:lineRule="auto"/>
        <w:ind w:left="0" w:leftChars="0" w:right="386" w:firstLine="0" w:firstLineChars="0"/>
        <w:jc w:val="both"/>
        <w:rPr>
          <w:rFonts w:hint="default" w:ascii="Times New Roman" w:hAnsi="Times New Roman" w:cs="Times New Roman"/>
          <w:sz w:val="24"/>
          <w:szCs w:val="24"/>
          <w:lang w:val="en-US"/>
        </w:rPr>
      </w:pPr>
    </w:p>
    <w:p w14:paraId="6FD60637">
      <w:pPr>
        <w:pStyle w:val="13"/>
        <w:spacing w:line="360" w:lineRule="auto"/>
        <w:ind w:left="0" w:leftChars="0" w:right="386" w:firstLine="0" w:firstLineChars="0"/>
        <w:jc w:val="both"/>
        <w:rPr>
          <w:rFonts w:hint="default" w:ascii="Times New Roman" w:hAnsi="Times New Roman" w:cs="Times New Roman"/>
          <w:sz w:val="24"/>
          <w:szCs w:val="24"/>
          <w:lang w:val="en-US"/>
        </w:rPr>
      </w:pPr>
    </w:p>
    <w:p w14:paraId="393F72D0">
      <w:pPr>
        <w:pStyle w:val="2"/>
        <w:numPr>
          <w:ilvl w:val="0"/>
          <w:numId w:val="0"/>
        </w:numPr>
        <w:tabs>
          <w:tab w:val="left" w:pos="410"/>
        </w:tabs>
        <w:spacing w:before="168"/>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5. </w:t>
      </w:r>
      <w:r>
        <w:rPr>
          <w:rFonts w:hint="default" w:ascii="Times New Roman" w:hAnsi="Times New Roman" w:cs="Times New Roman"/>
          <w:color w:val="000000" w:themeColor="text1"/>
          <w14:textFill>
            <w14:solidFill>
              <w14:schemeClr w14:val="tx1"/>
            </w14:solidFill>
          </w14:textFill>
        </w:rPr>
        <w:t>Adding</w:t>
      </w:r>
      <w:r>
        <w:rPr>
          <w:rFonts w:hint="default" w:ascii="Times New Roman" w:hAnsi="Times New Roman" w:cs="Times New Roman"/>
          <w:color w:val="000000" w:themeColor="text1"/>
          <w:spacing w:val="-3"/>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Pins</w:t>
      </w:r>
      <w:r>
        <w:rPr>
          <w:rFonts w:hint="default" w:ascii="Times New Roman" w:hAnsi="Times New Roman" w:cs="Times New Roman"/>
          <w:color w:val="000000" w:themeColor="text1"/>
          <w:spacing w:val="-2"/>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to</w:t>
      </w:r>
      <w:r>
        <w:rPr>
          <w:rFonts w:hint="default" w:ascii="Times New Roman" w:hAnsi="Times New Roman" w:cs="Times New Roman"/>
          <w:color w:val="000000" w:themeColor="text1"/>
          <w:spacing w:val="-3"/>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the</w:t>
      </w:r>
      <w:r>
        <w:rPr>
          <w:rFonts w:hint="default" w:ascii="Times New Roman" w:hAnsi="Times New Roman" w:cs="Times New Roman"/>
          <w:color w:val="000000" w:themeColor="text1"/>
          <w:spacing w:val="-2"/>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Layout</w:t>
      </w:r>
      <w:r>
        <w:rPr>
          <w:rFonts w:hint="default" w:ascii="Times New Roman" w:hAnsi="Times New Roman" w:cs="Times New Roman"/>
          <w:color w:val="000000" w:themeColor="text1"/>
          <w:spacing w:val="-2"/>
          <w14:textFill>
            <w14:solidFill>
              <w14:schemeClr w14:val="tx1"/>
            </w14:solidFill>
          </w14:textFill>
        </w:rPr>
        <w:t xml:space="preserve"> </w:t>
      </w:r>
      <w:r>
        <w:rPr>
          <w:rFonts w:hint="default" w:ascii="Times New Roman" w:hAnsi="Times New Roman" w:cs="Times New Roman"/>
          <w:color w:val="000000" w:themeColor="text1"/>
          <w:spacing w:val="-4"/>
          <w14:textFill>
            <w14:solidFill>
              <w14:schemeClr w14:val="tx1"/>
            </w14:solidFill>
          </w14:textFill>
        </w:rPr>
        <w:t>View</w:t>
      </w:r>
    </w:p>
    <w:p w14:paraId="50E6220D">
      <w:pPr>
        <w:pStyle w:val="13"/>
        <w:spacing w:line="360" w:lineRule="auto"/>
        <w:ind w:left="0" w:leftChars="0" w:right="386" w:firstLine="0" w:firstLineChars="0"/>
        <w:jc w:val="both"/>
        <w:rPr>
          <w:rFonts w:hint="default"/>
          <w:lang w:val="en-US"/>
        </w:rPr>
      </w:pPr>
      <w:r>
        <w:t>Remember</w:t>
      </w:r>
      <w:r>
        <w:rPr>
          <w:spacing w:val="-2"/>
        </w:rPr>
        <w:t xml:space="preserve"> </w:t>
      </w:r>
      <w:r>
        <w:t>that,</w:t>
      </w:r>
      <w:r>
        <w:rPr>
          <w:spacing w:val="-2"/>
        </w:rPr>
        <w:t xml:space="preserve"> </w:t>
      </w:r>
      <w:r>
        <w:t>in</w:t>
      </w:r>
      <w:r>
        <w:rPr>
          <w:spacing w:val="-2"/>
        </w:rPr>
        <w:t xml:space="preserve"> </w:t>
      </w:r>
      <w:r>
        <w:t>the</w:t>
      </w:r>
      <w:r>
        <w:rPr>
          <w:spacing w:val="-4"/>
        </w:rPr>
        <w:t xml:space="preserve"> </w:t>
      </w:r>
      <w:r>
        <w:t>schematic</w:t>
      </w:r>
      <w:r>
        <w:rPr>
          <w:spacing w:val="-2"/>
        </w:rPr>
        <w:t xml:space="preserve"> </w:t>
      </w:r>
      <w:r>
        <w:t>and</w:t>
      </w:r>
      <w:r>
        <w:rPr>
          <w:spacing w:val="-2"/>
        </w:rPr>
        <w:t xml:space="preserve"> </w:t>
      </w:r>
      <w:r>
        <w:t>symbol,</w:t>
      </w:r>
      <w:r>
        <w:rPr>
          <w:spacing w:val="-5"/>
        </w:rPr>
        <w:t xml:space="preserve"> </w:t>
      </w:r>
      <w:r>
        <w:t>we</w:t>
      </w:r>
      <w:r>
        <w:rPr>
          <w:spacing w:val="-2"/>
        </w:rPr>
        <w:t xml:space="preserve"> </w:t>
      </w:r>
      <w:r>
        <w:t>had</w:t>
      </w:r>
      <w:r>
        <w:rPr>
          <w:spacing w:val="-2"/>
        </w:rPr>
        <w:t xml:space="preserve"> </w:t>
      </w:r>
      <w:r>
        <w:t>pins</w:t>
      </w:r>
      <w:r>
        <w:rPr>
          <w:spacing w:val="-4"/>
        </w:rPr>
        <w:t xml:space="preserve"> </w:t>
      </w:r>
      <w:r>
        <w:t>for</w:t>
      </w:r>
      <w:r>
        <w:rPr>
          <w:spacing w:val="-2"/>
        </w:rPr>
        <w:t xml:space="preserve"> </w:t>
      </w:r>
      <w:r>
        <w:t>the</w:t>
      </w:r>
      <w:r>
        <w:rPr>
          <w:spacing w:val="-2"/>
        </w:rPr>
        <w:t xml:space="preserve"> </w:t>
      </w:r>
      <w:r>
        <w:t>input</w:t>
      </w:r>
      <w:r>
        <w:rPr>
          <w:spacing w:val="-2"/>
        </w:rPr>
        <w:t xml:space="preserve"> </w:t>
      </w:r>
      <w:r>
        <w:t>and output</w:t>
      </w:r>
      <w:r>
        <w:rPr>
          <w:spacing w:val="-17"/>
        </w:rPr>
        <w:t xml:space="preserve"> </w:t>
      </w:r>
      <w:r>
        <w:t xml:space="preserve">of the </w:t>
      </w:r>
      <w:r>
        <w:rPr>
          <w:rFonts w:hint="default"/>
          <w:lang w:val="en-US"/>
        </w:rPr>
        <w:t>sel</w:t>
      </w:r>
      <w:r>
        <w:t>.</w:t>
      </w:r>
      <w:r>
        <w:rPr>
          <w:spacing w:val="40"/>
        </w:rPr>
        <w:t xml:space="preserve"> </w:t>
      </w:r>
      <w:r>
        <w:t xml:space="preserve">Select the </w:t>
      </w:r>
      <w:r>
        <w:rPr>
          <w:rFonts w:ascii="Courier New" w:hAnsi="Courier New"/>
        </w:rPr>
        <w:t>“Metal1”</w:t>
      </w:r>
      <w:r>
        <w:rPr>
          <w:rFonts w:ascii="Courier New" w:hAnsi="Courier New"/>
          <w:spacing w:val="-36"/>
        </w:rPr>
        <w:t xml:space="preserve"> </w:t>
      </w:r>
      <w:r>
        <w:t xml:space="preserve">layer, then on the menu bar, click </w:t>
      </w:r>
      <w:r>
        <w:rPr>
          <w:rFonts w:ascii="Courier New" w:hAnsi="Courier New"/>
        </w:rPr>
        <w:t>Create</w:t>
      </w:r>
      <w:r>
        <w:rPr>
          <w:rFonts w:ascii="Courier New" w:hAnsi="Courier New"/>
          <w:spacing w:val="-36"/>
        </w:rPr>
        <w:t xml:space="preserve"> </w:t>
      </w:r>
      <w:r>
        <w:rPr>
          <w:rFonts w:ascii="Cambria Math" w:hAnsi="Cambria Math"/>
        </w:rPr>
        <w:t>→</w:t>
      </w:r>
      <w:r>
        <w:rPr>
          <w:rFonts w:ascii="Cambria Math" w:hAnsi="Cambria Math"/>
          <w:spacing w:val="60"/>
        </w:rPr>
        <w:t xml:space="preserve"> </w:t>
      </w:r>
      <w:r>
        <w:rPr>
          <w:rFonts w:ascii="Courier New" w:hAnsi="Courier New"/>
        </w:rPr>
        <w:t>Pin</w:t>
      </w:r>
      <w:r>
        <w:t>.</w:t>
      </w:r>
      <w:r>
        <w:rPr>
          <w:spacing w:val="40"/>
        </w:rPr>
        <w:t xml:space="preserve"> </w:t>
      </w:r>
      <w:r>
        <w:t>Type</w:t>
      </w:r>
      <w:r>
        <w:rPr>
          <w:spacing w:val="-4"/>
        </w:rPr>
        <w:t xml:space="preserve"> </w:t>
      </w:r>
      <w:r>
        <w:rPr>
          <w:rFonts w:ascii="Courier New" w:hAnsi="Courier New"/>
        </w:rPr>
        <w:t>“</w:t>
      </w:r>
      <w:r>
        <w:rPr>
          <w:rFonts w:hint="default" w:ascii="Courier New" w:hAnsi="Courier New"/>
          <w:lang w:val="en-US"/>
        </w:rPr>
        <w:t>a s b</w:t>
      </w:r>
      <w:r>
        <w:rPr>
          <w:rFonts w:ascii="Courier New" w:hAnsi="Courier New"/>
        </w:rPr>
        <w:t>”</w:t>
      </w:r>
      <w:r>
        <w:rPr>
          <w:rFonts w:ascii="Courier New" w:hAnsi="Courier New"/>
          <w:spacing w:val="-36"/>
        </w:rPr>
        <w:t xml:space="preserve"> </w:t>
      </w:r>
      <w:r>
        <w:t>for</w:t>
      </w:r>
      <w:r>
        <w:rPr>
          <w:spacing w:val="-6"/>
        </w:rPr>
        <w:t xml:space="preserve"> </w:t>
      </w:r>
      <w:r>
        <w:t>the</w:t>
      </w:r>
      <w:r>
        <w:rPr>
          <w:spacing w:val="-7"/>
        </w:rPr>
        <w:t xml:space="preserve"> </w:t>
      </w:r>
      <w:r>
        <w:t>terminal</w:t>
      </w:r>
      <w:r>
        <w:rPr>
          <w:spacing w:val="-8"/>
        </w:rPr>
        <w:t xml:space="preserve"> </w:t>
      </w:r>
      <w:r>
        <w:t>names</w:t>
      </w:r>
      <w:r>
        <w:rPr>
          <w:spacing w:val="-5"/>
        </w:rPr>
        <w:t xml:space="preserve"> </w:t>
      </w:r>
      <w:r>
        <w:t>and</w:t>
      </w:r>
      <w:r>
        <w:rPr>
          <w:spacing w:val="-5"/>
        </w:rPr>
        <w:t xml:space="preserve"> </w:t>
      </w:r>
      <w:r>
        <w:t>setting</w:t>
      </w:r>
      <w:r>
        <w:rPr>
          <w:spacing w:val="-7"/>
        </w:rPr>
        <w:t xml:space="preserve"> </w:t>
      </w:r>
      <w:r>
        <w:t>should</w:t>
      </w:r>
      <w:r>
        <w:rPr>
          <w:spacing w:val="-5"/>
        </w:rPr>
        <w:t xml:space="preserve"> </w:t>
      </w:r>
      <w:r>
        <w:t>look</w:t>
      </w:r>
      <w:r>
        <w:rPr>
          <w:spacing w:val="-5"/>
        </w:rPr>
        <w:t xml:space="preserve"> </w:t>
      </w:r>
      <w:r>
        <w:t>like follow</w:t>
      </w:r>
      <w:r>
        <w:rPr>
          <w:spacing w:val="-14"/>
        </w:rPr>
        <w:t xml:space="preserve"> </w:t>
      </w:r>
      <w:r>
        <w:t xml:space="preserve">picture, then type </w:t>
      </w:r>
      <w:r>
        <w:rPr>
          <w:rFonts w:ascii="Courier New" w:hAnsi="Courier New"/>
        </w:rPr>
        <w:t>“</w:t>
      </w:r>
      <w:r>
        <w:rPr>
          <w:rFonts w:hint="default" w:ascii="Courier New" w:hAnsi="Courier New"/>
          <w:lang w:val="en-US"/>
        </w:rPr>
        <w:t>y</w:t>
      </w:r>
      <w:r>
        <w:rPr>
          <w:rFonts w:ascii="Courier New" w:hAnsi="Courier New"/>
        </w:rPr>
        <w:t>”</w:t>
      </w:r>
      <w:r>
        <w:rPr>
          <w:rFonts w:ascii="Courier New" w:hAnsi="Courier New"/>
          <w:spacing w:val="-36"/>
        </w:rPr>
        <w:t xml:space="preserve"> </w:t>
      </w:r>
      <w:r>
        <w:t>for the terminal names and setting should look like following next picture</w:t>
      </w:r>
      <w:r>
        <w:rPr>
          <w:rFonts w:hint="default"/>
          <w:lang w:val="en-US"/>
        </w:rPr>
        <w:t>.</w:t>
      </w:r>
    </w:p>
    <w:p w14:paraId="34E24B4F">
      <w:pPr>
        <w:pStyle w:val="13"/>
        <w:spacing w:line="360" w:lineRule="auto"/>
        <w:ind w:left="0" w:leftChars="0" w:right="386" w:firstLine="0" w:firstLineChars="0"/>
        <w:jc w:val="both"/>
        <w:rPr>
          <w:rFonts w:hint="default"/>
          <w:lang w:val="en-US"/>
        </w:rPr>
      </w:pPr>
      <w:r>
        <w:drawing>
          <wp:anchor distT="0" distB="0" distL="114300" distR="114300" simplePos="0" relativeHeight="251677696" behindDoc="0" locked="0" layoutInCell="1" allowOverlap="1">
            <wp:simplePos x="0" y="0"/>
            <wp:positionH relativeFrom="column">
              <wp:posOffset>80010</wp:posOffset>
            </wp:positionH>
            <wp:positionV relativeFrom="paragraph">
              <wp:posOffset>62865</wp:posOffset>
            </wp:positionV>
            <wp:extent cx="3851910" cy="1882140"/>
            <wp:effectExtent l="0" t="0" r="3810" b="7620"/>
            <wp:wrapNone/>
            <wp:docPr id="90" name="Picture 90" descr="Screenshot 2026-07-01 19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Screenshot 2026-07-01 193547"/>
                    <pic:cNvPicPr>
                      <a:picLocks noChangeAspect="1"/>
                    </pic:cNvPicPr>
                  </pic:nvPicPr>
                  <pic:blipFill>
                    <a:blip r:embed="rId27"/>
                    <a:stretch>
                      <a:fillRect/>
                    </a:stretch>
                  </pic:blipFill>
                  <pic:spPr>
                    <a:xfrm>
                      <a:off x="0" y="0"/>
                      <a:ext cx="3851910" cy="1882140"/>
                    </a:xfrm>
                    <a:prstGeom prst="rect">
                      <a:avLst/>
                    </a:prstGeom>
                  </pic:spPr>
                </pic:pic>
              </a:graphicData>
            </a:graphic>
          </wp:anchor>
        </w:drawing>
      </w:r>
    </w:p>
    <w:p w14:paraId="22B92E9A">
      <w:pPr>
        <w:pStyle w:val="13"/>
        <w:spacing w:line="360" w:lineRule="auto"/>
        <w:ind w:left="0" w:leftChars="0" w:right="386" w:firstLine="0" w:firstLineChars="0"/>
        <w:jc w:val="both"/>
        <w:rPr>
          <w:rFonts w:hint="default"/>
          <w:lang w:val="en-US"/>
        </w:rPr>
      </w:pPr>
    </w:p>
    <w:p w14:paraId="52602D1B">
      <w:pPr>
        <w:pStyle w:val="13"/>
        <w:spacing w:line="360" w:lineRule="auto"/>
        <w:ind w:left="0" w:leftChars="0" w:right="386" w:firstLine="0" w:firstLineChars="0"/>
        <w:jc w:val="both"/>
        <w:rPr>
          <w:rFonts w:hint="default"/>
          <w:lang w:val="en-US"/>
        </w:rPr>
      </w:pPr>
    </w:p>
    <w:p w14:paraId="2EDD8B9C">
      <w:pPr>
        <w:pStyle w:val="13"/>
        <w:spacing w:line="360" w:lineRule="auto"/>
        <w:ind w:left="0" w:leftChars="0" w:right="386" w:firstLine="0" w:firstLineChars="0"/>
        <w:jc w:val="both"/>
        <w:rPr>
          <w:rFonts w:hint="default"/>
          <w:lang w:val="en-US"/>
        </w:rPr>
      </w:pPr>
    </w:p>
    <w:p w14:paraId="1E825B3F">
      <w:pPr>
        <w:pStyle w:val="13"/>
        <w:spacing w:line="360" w:lineRule="auto"/>
        <w:ind w:left="0" w:leftChars="0" w:right="386" w:firstLine="0" w:firstLineChars="0"/>
        <w:jc w:val="both"/>
        <w:rPr>
          <w:rFonts w:hint="default"/>
          <w:lang w:val="en-US"/>
        </w:rPr>
      </w:pPr>
    </w:p>
    <w:p w14:paraId="471A099A">
      <w:pPr>
        <w:pStyle w:val="13"/>
        <w:spacing w:line="360" w:lineRule="auto"/>
        <w:ind w:left="0" w:leftChars="0" w:right="386" w:firstLine="0" w:firstLineChars="0"/>
        <w:jc w:val="both"/>
        <w:rPr>
          <w:rFonts w:hint="default"/>
          <w:lang w:val="en-US"/>
        </w:rPr>
      </w:pPr>
    </w:p>
    <w:p w14:paraId="11EC0FAB">
      <w:pPr>
        <w:pStyle w:val="13"/>
        <w:spacing w:line="360" w:lineRule="auto"/>
        <w:ind w:left="0" w:leftChars="0" w:right="386" w:firstLine="0" w:firstLineChars="0"/>
        <w:jc w:val="both"/>
        <w:rPr>
          <w:rFonts w:hint="default"/>
          <w:lang w:val="en-US"/>
        </w:rPr>
      </w:pPr>
      <w:r>
        <w:rPr>
          <w:rFonts w:hint="default"/>
          <w:lang w:val="en-US"/>
        </w:rPr>
        <w:drawing>
          <wp:anchor distT="0" distB="0" distL="114300" distR="114300" simplePos="0" relativeHeight="251678720" behindDoc="0" locked="0" layoutInCell="1" allowOverlap="1">
            <wp:simplePos x="0" y="0"/>
            <wp:positionH relativeFrom="column">
              <wp:posOffset>1225550</wp:posOffset>
            </wp:positionH>
            <wp:positionV relativeFrom="paragraph">
              <wp:posOffset>39370</wp:posOffset>
            </wp:positionV>
            <wp:extent cx="4222750" cy="2005965"/>
            <wp:effectExtent l="0" t="0" r="13970" b="5715"/>
            <wp:wrapNone/>
            <wp:docPr id="91" name="Picture 91" descr="Screenshot 2026-07-01 19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Screenshot 2026-07-01 193707"/>
                    <pic:cNvPicPr>
                      <a:picLocks noChangeAspect="1"/>
                    </pic:cNvPicPr>
                  </pic:nvPicPr>
                  <pic:blipFill>
                    <a:blip r:embed="rId28"/>
                    <a:stretch>
                      <a:fillRect/>
                    </a:stretch>
                  </pic:blipFill>
                  <pic:spPr>
                    <a:xfrm>
                      <a:off x="0" y="0"/>
                      <a:ext cx="4222750" cy="2005965"/>
                    </a:xfrm>
                    <a:prstGeom prst="rect">
                      <a:avLst/>
                    </a:prstGeom>
                  </pic:spPr>
                </pic:pic>
              </a:graphicData>
            </a:graphic>
          </wp:anchor>
        </w:drawing>
      </w:r>
    </w:p>
    <w:p w14:paraId="088C08A7">
      <w:pPr>
        <w:pStyle w:val="13"/>
        <w:spacing w:line="360" w:lineRule="auto"/>
        <w:ind w:left="0" w:leftChars="0" w:right="386" w:firstLine="0" w:firstLineChars="0"/>
        <w:jc w:val="both"/>
        <w:rPr>
          <w:rFonts w:hint="default"/>
          <w:lang w:val="en-US"/>
        </w:rPr>
      </w:pPr>
    </w:p>
    <w:p w14:paraId="76DED8AF">
      <w:pPr>
        <w:pStyle w:val="13"/>
        <w:spacing w:line="360" w:lineRule="auto"/>
        <w:ind w:left="0" w:leftChars="0" w:right="386" w:firstLine="0" w:firstLineChars="0"/>
        <w:jc w:val="both"/>
        <w:rPr>
          <w:rFonts w:hint="default"/>
          <w:lang w:val="en-US"/>
        </w:rPr>
      </w:pPr>
    </w:p>
    <w:p w14:paraId="100B2E96">
      <w:pPr>
        <w:pStyle w:val="13"/>
        <w:spacing w:line="360" w:lineRule="auto"/>
        <w:ind w:left="0" w:leftChars="0" w:right="386" w:firstLine="0" w:firstLineChars="0"/>
        <w:jc w:val="both"/>
        <w:rPr>
          <w:rFonts w:hint="default"/>
          <w:lang w:val="en-US"/>
        </w:rPr>
      </w:pPr>
    </w:p>
    <w:p w14:paraId="5F3EC45A">
      <w:pPr>
        <w:pStyle w:val="13"/>
        <w:spacing w:line="360" w:lineRule="auto"/>
        <w:ind w:left="0" w:leftChars="0" w:right="386" w:firstLine="0" w:firstLineChars="0"/>
        <w:jc w:val="both"/>
        <w:rPr>
          <w:rFonts w:hint="default"/>
          <w:lang w:val="en-US"/>
        </w:rPr>
      </w:pPr>
    </w:p>
    <w:p w14:paraId="7D5DBD2F">
      <w:pPr>
        <w:pStyle w:val="13"/>
        <w:spacing w:line="360" w:lineRule="auto"/>
        <w:ind w:left="0" w:leftChars="0" w:right="386" w:firstLine="0" w:firstLineChars="0"/>
        <w:jc w:val="both"/>
        <w:rPr>
          <w:rFonts w:hint="default"/>
          <w:lang w:val="en-US"/>
        </w:rPr>
      </w:pPr>
    </w:p>
    <w:p w14:paraId="3D288387">
      <w:pPr>
        <w:pStyle w:val="13"/>
        <w:spacing w:line="360" w:lineRule="auto"/>
        <w:ind w:left="0" w:leftChars="0" w:right="386" w:firstLine="0" w:firstLineChars="0"/>
        <w:jc w:val="both"/>
        <w:rPr>
          <w:rFonts w:hint="default"/>
          <w:lang w:val="en-US"/>
        </w:rPr>
      </w:pPr>
    </w:p>
    <w:p w14:paraId="4899F39A">
      <w:pPr>
        <w:pStyle w:val="13"/>
        <w:ind w:left="0" w:leftChars="0" w:firstLine="0" w:firstLineChars="0"/>
        <w:jc w:val="center"/>
        <w:rPr>
          <w:rFonts w:hint="default" w:ascii="Times New Roman" w:hAnsi="Times New Roman" w:cs="Times New Roman"/>
          <w:sz w:val="24"/>
          <w:szCs w:val="24"/>
        </w:rPr>
      </w:pPr>
      <w:r>
        <w:rPr>
          <w:rFonts w:hint="default" w:ascii="Times New Roman" w:hAnsi="Times New Roman" w:cs="Times New Roman"/>
          <w:sz w:val="24"/>
          <w:szCs w:val="24"/>
        </w:rPr>
        <w:t>Now</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you</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can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draw</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two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metal</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squares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onto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input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output</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of the</w:t>
      </w:r>
      <w:r>
        <w:rPr>
          <w:rFonts w:hint="default" w:ascii="Times New Roman" w:hAnsi="Times New Roman" w:cs="Times New Roman"/>
          <w:spacing w:val="-2"/>
          <w:sz w:val="24"/>
          <w:szCs w:val="24"/>
        </w:rPr>
        <w:t xml:space="preserve"> </w:t>
      </w:r>
      <w:r>
        <w:rPr>
          <w:rFonts w:hint="default" w:ascii="Times New Roman" w:hAnsi="Times New Roman" w:cs="Times New Roman"/>
          <w:spacing w:val="-2"/>
          <w:sz w:val="24"/>
          <w:szCs w:val="24"/>
          <w:lang w:val="en-US"/>
        </w:rPr>
        <w:t>sel</w:t>
      </w:r>
      <w:r>
        <w:rPr>
          <w:rFonts w:hint="default" w:ascii="Times New Roman" w:hAnsi="Times New Roman" w:cs="Times New Roman"/>
          <w:spacing w:val="-2"/>
          <w:sz w:val="24"/>
          <w:szCs w:val="24"/>
        </w:rPr>
        <w:t>.</w:t>
      </w:r>
    </w:p>
    <w:p w14:paraId="117C6581">
      <w:pPr>
        <w:pStyle w:val="13"/>
        <w:spacing w:line="360" w:lineRule="auto"/>
        <w:ind w:left="0" w:leftChars="0" w:right="386" w:firstLine="0" w:firstLineChars="0"/>
        <w:jc w:val="both"/>
        <w:rPr>
          <w:rFonts w:hint="default"/>
          <w:lang w:val="en-US"/>
        </w:rPr>
      </w:pPr>
      <w:r>
        <w:rPr>
          <w:sz w:val="24"/>
        </w:rPr>
        <w:drawing>
          <wp:anchor distT="0" distB="0" distL="114300" distR="114300" simplePos="0" relativeHeight="251679744" behindDoc="0" locked="0" layoutInCell="1" allowOverlap="1">
            <wp:simplePos x="0" y="0"/>
            <wp:positionH relativeFrom="column">
              <wp:posOffset>36195</wp:posOffset>
            </wp:positionH>
            <wp:positionV relativeFrom="paragraph">
              <wp:posOffset>88265</wp:posOffset>
            </wp:positionV>
            <wp:extent cx="5457190" cy="476885"/>
            <wp:effectExtent l="0" t="0" r="13970" b="10795"/>
            <wp:wrapNone/>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stretch>
                      <a:fillRect/>
                    </a:stretch>
                  </pic:blipFill>
                  <pic:spPr>
                    <a:xfrm>
                      <a:off x="0" y="0"/>
                      <a:ext cx="5457190" cy="476885"/>
                    </a:xfrm>
                    <a:prstGeom prst="rect">
                      <a:avLst/>
                    </a:prstGeom>
                  </pic:spPr>
                </pic:pic>
              </a:graphicData>
            </a:graphic>
          </wp:anchor>
        </w:drawing>
      </w:r>
    </w:p>
    <w:p w14:paraId="5C522587">
      <w:pPr>
        <w:pStyle w:val="13"/>
        <w:spacing w:after="0" w:afterAutospacing="0" w:line="360" w:lineRule="auto"/>
        <w:ind w:left="0" w:leftChars="0" w:right="386" w:firstLine="0" w:firstLineChars="0"/>
        <w:jc w:val="both"/>
        <w:rPr>
          <w:rFonts w:hint="default"/>
          <w:lang w:val="en-US"/>
        </w:rPr>
      </w:pPr>
    </w:p>
    <w:p w14:paraId="6684F118">
      <w:pPr>
        <w:pStyle w:val="13"/>
        <w:spacing w:before="422" w:beforeLines="117" w:beforeAutospacing="0" w:after="0" w:afterAutospacing="0" w:line="350" w:lineRule="auto"/>
        <w:ind w:right="383"/>
        <w:jc w:val="both"/>
        <w:rPr>
          <w:rFonts w:hint="default" w:ascii="Times New Roman" w:hAnsi="Times New Roman" w:cs="Times New Roman"/>
          <w:sz w:val="24"/>
          <w:szCs w:val="24"/>
        </w:rPr>
      </w:pPr>
    </w:p>
    <w:p w14:paraId="40319146">
      <w:pPr>
        <w:pStyle w:val="13"/>
        <w:spacing w:before="0" w:beforeAutospacing="0" w:after="24" w:line="350" w:lineRule="auto"/>
        <w:ind w:right="383"/>
        <w:jc w:val="both"/>
        <w:rPr>
          <w:rFonts w:hint="default" w:ascii="Times New Roman" w:hAnsi="Times New Roman" w:cs="Times New Roman"/>
          <w:sz w:val="24"/>
          <w:szCs w:val="24"/>
        </w:rPr>
      </w:pPr>
      <w:r>
        <w:rPr>
          <w:rFonts w:hint="default" w:ascii="Times New Roman" w:hAnsi="Times New Roman" w:cs="Times New Roman"/>
          <w:sz w:val="24"/>
          <w:szCs w:val="24"/>
        </w:rPr>
        <w:t>We</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also</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need</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label</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pins</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global</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nodes.</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Press</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‘l’</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key</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create labels.</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In the text box, type in “vdda! gnd!”, change the height to 0.08, and change the layer to Metal1.</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Now you can label the terminals.</w:t>
      </w:r>
    </w:p>
    <w:p w14:paraId="4A22797B">
      <w:pPr>
        <w:pStyle w:val="13"/>
        <w:spacing w:line="360" w:lineRule="auto"/>
        <w:ind w:left="0" w:leftChars="0" w:right="386" w:firstLine="0" w:firstLineChars="0"/>
        <w:jc w:val="both"/>
        <w:rPr>
          <w:rFonts w:hint="default"/>
          <w:lang w:val="en-US"/>
        </w:rPr>
      </w:pPr>
      <w:r>
        <w:drawing>
          <wp:anchor distT="0" distB="0" distL="114300" distR="114300" simplePos="0" relativeHeight="251680768" behindDoc="0" locked="0" layoutInCell="1" allowOverlap="1">
            <wp:simplePos x="0" y="0"/>
            <wp:positionH relativeFrom="column">
              <wp:posOffset>17145</wp:posOffset>
            </wp:positionH>
            <wp:positionV relativeFrom="paragraph">
              <wp:posOffset>264160</wp:posOffset>
            </wp:positionV>
            <wp:extent cx="5453380" cy="2583180"/>
            <wp:effectExtent l="0" t="0" r="2540" b="7620"/>
            <wp:wrapNone/>
            <wp:docPr id="89" name="Picture 89" descr="Screenshot 2026-07-01 19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Screenshot 2026-07-01 193248"/>
                    <pic:cNvPicPr>
                      <a:picLocks noChangeAspect="1"/>
                    </pic:cNvPicPr>
                  </pic:nvPicPr>
                  <pic:blipFill>
                    <a:blip r:embed="rId30"/>
                    <a:stretch>
                      <a:fillRect/>
                    </a:stretch>
                  </pic:blipFill>
                  <pic:spPr>
                    <a:xfrm>
                      <a:off x="0" y="0"/>
                      <a:ext cx="5453380" cy="2583180"/>
                    </a:xfrm>
                    <a:prstGeom prst="rect">
                      <a:avLst/>
                    </a:prstGeom>
                  </pic:spPr>
                </pic:pic>
              </a:graphicData>
            </a:graphic>
          </wp:anchor>
        </w:drawing>
      </w:r>
    </w:p>
    <w:p w14:paraId="78C9D156">
      <w:pPr>
        <w:pStyle w:val="13"/>
        <w:spacing w:line="360" w:lineRule="auto"/>
        <w:ind w:left="0" w:leftChars="0" w:right="386" w:firstLine="0" w:firstLineChars="0"/>
        <w:jc w:val="both"/>
        <w:rPr>
          <w:rFonts w:hint="default"/>
          <w:lang w:val="en-US"/>
        </w:rPr>
      </w:pPr>
    </w:p>
    <w:p w14:paraId="030DBADF">
      <w:pPr>
        <w:pStyle w:val="13"/>
        <w:spacing w:line="360" w:lineRule="auto"/>
        <w:ind w:left="0" w:leftChars="0" w:right="386" w:firstLine="0" w:firstLineChars="0"/>
        <w:jc w:val="both"/>
        <w:rPr>
          <w:rFonts w:hint="default"/>
          <w:lang w:val="en-US"/>
        </w:rPr>
      </w:pPr>
    </w:p>
    <w:p w14:paraId="426DCDB2">
      <w:pPr>
        <w:pStyle w:val="13"/>
        <w:spacing w:line="360" w:lineRule="auto"/>
        <w:ind w:left="0" w:leftChars="0" w:right="386" w:firstLine="0" w:firstLineChars="0"/>
        <w:jc w:val="both"/>
        <w:rPr>
          <w:rFonts w:hint="default"/>
          <w:lang w:val="en-US"/>
        </w:rPr>
      </w:pPr>
    </w:p>
    <w:p w14:paraId="7136F567">
      <w:pPr>
        <w:pStyle w:val="13"/>
        <w:spacing w:line="360" w:lineRule="auto"/>
        <w:ind w:left="0" w:leftChars="0" w:right="386" w:firstLine="0" w:firstLineChars="0"/>
        <w:jc w:val="both"/>
        <w:rPr>
          <w:rFonts w:hint="default"/>
          <w:lang w:val="en-US"/>
        </w:rPr>
      </w:pPr>
    </w:p>
    <w:p w14:paraId="701C7870">
      <w:pPr>
        <w:pStyle w:val="13"/>
        <w:spacing w:after="0" w:afterAutospacing="0" w:line="360" w:lineRule="auto"/>
        <w:ind w:left="0" w:leftChars="0" w:right="386" w:firstLine="0" w:firstLineChars="0"/>
        <w:jc w:val="both"/>
        <w:rPr>
          <w:rFonts w:hint="default"/>
          <w:lang w:val="en-US"/>
        </w:rPr>
      </w:pPr>
    </w:p>
    <w:p w14:paraId="07979A5E">
      <w:pPr>
        <w:pStyle w:val="2"/>
        <w:numPr>
          <w:ilvl w:val="0"/>
          <w:numId w:val="0"/>
        </w:numPr>
        <w:tabs>
          <w:tab w:val="left" w:pos="410"/>
        </w:tabs>
        <w:spacing w:before="360" w:beforeAutospacing="0"/>
        <w:rPr>
          <w:rFonts w:hint="default" w:ascii="Times New Roman" w:hAnsi="Times New Roman" w:cs="Times New Roman"/>
          <w:color w:val="000000" w:themeColor="text1"/>
          <w:lang w:val="en-US"/>
          <w14:textFill>
            <w14:solidFill>
              <w14:schemeClr w14:val="tx1"/>
            </w14:solidFill>
          </w14:textFill>
        </w:rPr>
      </w:pPr>
    </w:p>
    <w:p w14:paraId="749F8E93">
      <w:pPr>
        <w:pStyle w:val="2"/>
        <w:numPr>
          <w:ilvl w:val="0"/>
          <w:numId w:val="0"/>
        </w:numPr>
        <w:tabs>
          <w:tab w:val="left" w:pos="410"/>
        </w:tabs>
        <w:spacing w:before="360" w:beforeAutospacing="0"/>
        <w:rPr>
          <w:rFonts w:hint="default" w:ascii="Times New Roman" w:hAnsi="Times New Roman" w:cs="Times New Roman"/>
          <w:color w:val="000000" w:themeColor="text1"/>
          <w:lang w:val="en-US"/>
          <w14:textFill>
            <w14:solidFill>
              <w14:schemeClr w14:val="tx1"/>
            </w14:solidFill>
          </w14:textFill>
        </w:rPr>
      </w:pPr>
    </w:p>
    <w:p w14:paraId="15E40EB8">
      <w:pPr>
        <w:pStyle w:val="2"/>
        <w:numPr>
          <w:ilvl w:val="0"/>
          <w:numId w:val="0"/>
        </w:numPr>
        <w:tabs>
          <w:tab w:val="left" w:pos="410"/>
        </w:tabs>
        <w:spacing w:before="360" w:beforeAutospacing="0" w:after="183" w:afterLines="51" w:afterAutospacing="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6. </w:t>
      </w:r>
      <w:r>
        <w:rPr>
          <w:rFonts w:hint="default" w:ascii="Times New Roman" w:hAnsi="Times New Roman" w:cs="Times New Roman"/>
          <w:color w:val="000000" w:themeColor="text1"/>
          <w14:textFill>
            <w14:solidFill>
              <w14:schemeClr w14:val="tx1"/>
            </w14:solidFill>
          </w14:textFill>
        </w:rPr>
        <w:t>Design</w:t>
      </w:r>
      <w:r>
        <w:rPr>
          <w:rFonts w:hint="default" w:ascii="Times New Roman" w:hAnsi="Times New Roman" w:cs="Times New Roman"/>
          <w:color w:val="000000" w:themeColor="text1"/>
          <w:spacing w:val="-4"/>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Rule</w:t>
      </w:r>
      <w:r>
        <w:rPr>
          <w:rFonts w:hint="default" w:ascii="Times New Roman" w:hAnsi="Times New Roman" w:cs="Times New Roman"/>
          <w:color w:val="000000" w:themeColor="text1"/>
          <w:spacing w:val="-4"/>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Checking</w:t>
      </w:r>
      <w:r>
        <w:rPr>
          <w:rFonts w:hint="default" w:ascii="Times New Roman" w:hAnsi="Times New Roman" w:cs="Times New Roman"/>
          <w:color w:val="000000" w:themeColor="text1"/>
          <w:spacing w:val="-3"/>
          <w14:textFill>
            <w14:solidFill>
              <w14:schemeClr w14:val="tx1"/>
            </w14:solidFill>
          </w14:textFill>
        </w:rPr>
        <w:t xml:space="preserve"> </w:t>
      </w:r>
      <w:r>
        <w:rPr>
          <w:rFonts w:hint="default" w:ascii="Times New Roman" w:hAnsi="Times New Roman" w:cs="Times New Roman"/>
          <w:color w:val="000000" w:themeColor="text1"/>
          <w:spacing w:val="-2"/>
          <w14:textFill>
            <w14:solidFill>
              <w14:schemeClr w14:val="tx1"/>
            </w14:solidFill>
          </w14:textFill>
        </w:rPr>
        <w:t>(DRC)</w:t>
      </w:r>
    </w:p>
    <w:p w14:paraId="4D5FC068">
      <w:pPr>
        <w:pStyle w:val="13"/>
        <w:spacing w:before="0" w:beforeAutospacing="0" w:line="360" w:lineRule="auto"/>
        <w:ind w:left="0" w:leftChars="0" w:right="439" w:firstLine="0" w:firstLineChars="0"/>
        <w:rPr>
          <w:rFonts w:hint="default" w:ascii="Times New Roman" w:hAnsi="Times New Roman" w:cs="Times New Roman"/>
        </w:rPr>
      </w:pPr>
      <w:r>
        <w:rPr>
          <w:rFonts w:hint="default" w:ascii="Times New Roman" w:hAnsi="Times New Roman" w:cs="Times New Roman"/>
        </w:rPr>
        <w:t>The DRC checker verifies that your drawn layers obey all of the design</w:t>
      </w:r>
      <w:r>
        <w:rPr>
          <w:rFonts w:hint="default" w:ascii="Times New Roman" w:hAnsi="Times New Roman" w:cs="Times New Roman"/>
          <w:spacing w:val="80"/>
        </w:rPr>
        <w:t xml:space="preserve"> </w:t>
      </w:r>
      <w:r>
        <w:rPr>
          <w:rFonts w:hint="default" w:ascii="Times New Roman" w:hAnsi="Times New Roman" w:cs="Times New Roman"/>
        </w:rPr>
        <w:t>rules.</w:t>
      </w:r>
      <w:r>
        <w:rPr>
          <w:rFonts w:hint="default" w:ascii="Times New Roman" w:hAnsi="Times New Roman" w:cs="Times New Roman"/>
          <w:spacing w:val="58"/>
        </w:rPr>
        <w:t xml:space="preserve"> </w:t>
      </w:r>
      <w:r>
        <w:rPr>
          <w:rFonts w:hint="default" w:ascii="Times New Roman" w:hAnsi="Times New Roman" w:cs="Times New Roman"/>
        </w:rPr>
        <w:t>These</w:t>
      </w:r>
      <w:r>
        <w:rPr>
          <w:rFonts w:hint="default" w:ascii="Times New Roman" w:hAnsi="Times New Roman" w:cs="Times New Roman"/>
          <w:spacing w:val="1"/>
        </w:rPr>
        <w:t xml:space="preserve"> </w:t>
      </w:r>
      <w:r>
        <w:rPr>
          <w:rFonts w:hint="default" w:ascii="Times New Roman" w:hAnsi="Times New Roman" w:cs="Times New Roman"/>
        </w:rPr>
        <w:t>design</w:t>
      </w:r>
      <w:r>
        <w:rPr>
          <w:rFonts w:hint="default" w:ascii="Times New Roman" w:hAnsi="Times New Roman" w:cs="Times New Roman"/>
          <w:spacing w:val="1"/>
        </w:rPr>
        <w:t xml:space="preserve"> </w:t>
      </w:r>
      <w:r>
        <w:rPr>
          <w:rFonts w:hint="default" w:ascii="Times New Roman" w:hAnsi="Times New Roman" w:cs="Times New Roman"/>
        </w:rPr>
        <w:t>rules</w:t>
      </w:r>
      <w:r>
        <w:rPr>
          <w:rFonts w:hint="default" w:ascii="Times New Roman" w:hAnsi="Times New Roman" w:cs="Times New Roman"/>
          <w:spacing w:val="1"/>
        </w:rPr>
        <w:t xml:space="preserve"> </w:t>
      </w:r>
      <w:r>
        <w:rPr>
          <w:rFonts w:hint="default" w:ascii="Times New Roman" w:hAnsi="Times New Roman" w:cs="Times New Roman"/>
        </w:rPr>
        <w:t>are provided</w:t>
      </w:r>
      <w:r>
        <w:rPr>
          <w:rFonts w:hint="default" w:ascii="Times New Roman" w:hAnsi="Times New Roman" w:cs="Times New Roman"/>
          <w:spacing w:val="-2"/>
        </w:rPr>
        <w:t xml:space="preserve"> </w:t>
      </w:r>
      <w:r>
        <w:rPr>
          <w:rFonts w:hint="default" w:ascii="Times New Roman" w:hAnsi="Times New Roman" w:cs="Times New Roman"/>
        </w:rPr>
        <w:t>by</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1"/>
        </w:rPr>
        <w:t xml:space="preserve"> </w:t>
      </w:r>
      <w:r>
        <w:rPr>
          <w:rFonts w:hint="default" w:ascii="Times New Roman" w:hAnsi="Times New Roman" w:cs="Times New Roman"/>
        </w:rPr>
        <w:t>IC</w:t>
      </w:r>
      <w:r>
        <w:rPr>
          <w:rFonts w:hint="default" w:ascii="Times New Roman" w:hAnsi="Times New Roman" w:cs="Times New Roman"/>
          <w:spacing w:val="-1"/>
        </w:rPr>
        <w:t xml:space="preserve"> </w:t>
      </w:r>
      <w:r>
        <w:rPr>
          <w:rFonts w:hint="default" w:ascii="Times New Roman" w:hAnsi="Times New Roman" w:cs="Times New Roman"/>
        </w:rPr>
        <w:t>foundry</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1"/>
        </w:rPr>
        <w:t xml:space="preserve"> </w:t>
      </w:r>
      <w:r>
        <w:rPr>
          <w:rFonts w:hint="default" w:ascii="Times New Roman" w:hAnsi="Times New Roman" w:cs="Times New Roman"/>
        </w:rPr>
        <w:t>ensure that</w:t>
      </w:r>
      <w:r>
        <w:rPr>
          <w:rFonts w:hint="default" w:ascii="Times New Roman" w:hAnsi="Times New Roman" w:cs="Times New Roman"/>
          <w:spacing w:val="1"/>
        </w:rPr>
        <w:t xml:space="preserve"> </w:t>
      </w:r>
      <w:r>
        <w:rPr>
          <w:rFonts w:hint="default" w:ascii="Times New Roman" w:hAnsi="Times New Roman" w:cs="Times New Roman"/>
        </w:rPr>
        <w:t>the</w:t>
      </w:r>
      <w:r>
        <w:rPr>
          <w:rFonts w:hint="default" w:ascii="Times New Roman" w:hAnsi="Times New Roman" w:cs="Times New Roman"/>
          <w:spacing w:val="2"/>
        </w:rPr>
        <w:t xml:space="preserve"> </w:t>
      </w:r>
      <w:r>
        <w:rPr>
          <w:rFonts w:hint="default" w:ascii="Times New Roman" w:hAnsi="Times New Roman" w:cs="Times New Roman"/>
          <w:spacing w:val="-5"/>
        </w:rPr>
        <w:t>IC</w:t>
      </w:r>
      <w:r>
        <w:rPr>
          <w:rFonts w:hint="default" w:ascii="Times New Roman" w:hAnsi="Times New Roman" w:cs="Times New Roman"/>
          <w:spacing w:val="-5"/>
          <w:lang w:val="en-US"/>
        </w:rPr>
        <w:t xml:space="preserve"> </w:t>
      </w:r>
      <w:r>
        <w:rPr>
          <w:rFonts w:hint="default" w:ascii="Times New Roman" w:hAnsi="Times New Roman" w:cs="Times New Roman"/>
        </w:rPr>
        <w:t>devices perform to specification.</w:t>
      </w:r>
      <w:r>
        <w:rPr>
          <w:rFonts w:hint="default" w:ascii="Times New Roman" w:hAnsi="Times New Roman" w:cs="Times New Roman"/>
          <w:spacing w:val="40"/>
        </w:rPr>
        <w:t xml:space="preserve"> </w:t>
      </w:r>
      <w:r>
        <w:rPr>
          <w:rFonts w:hint="default" w:ascii="Times New Roman" w:hAnsi="Times New Roman" w:cs="Times New Roman"/>
        </w:rPr>
        <w:t>The design rules document can be found in gpdk</w:t>
      </w:r>
      <w:r>
        <w:rPr>
          <w:rFonts w:hint="default" w:ascii="Times New Roman" w:hAnsi="Times New Roman" w:cs="Times New Roman"/>
          <w:lang w:val="en-US"/>
        </w:rPr>
        <w:t>0</w:t>
      </w:r>
      <w:r>
        <w:rPr>
          <w:rFonts w:hint="default" w:ascii="Times New Roman" w:hAnsi="Times New Roman" w:cs="Times New Roman"/>
        </w:rPr>
        <w:t>90 pdk.</w:t>
      </w:r>
    </w:p>
    <w:p w14:paraId="7C1540E3">
      <w:pPr>
        <w:pStyle w:val="13"/>
        <w:spacing w:before="7" w:after="77" w:afterLines="21" w:afterAutospacing="0" w:line="240" w:lineRule="auto"/>
        <w:rPr>
          <w:rFonts w:hint="default" w:ascii="Times New Roman" w:hAnsi="Times New Roman" w:cs="Times New Roman"/>
          <w:sz w:val="24"/>
          <w:szCs w:val="24"/>
        </w:rPr>
      </w:pPr>
      <w:r>
        <w:rPr>
          <w:rFonts w:hint="default" w:ascii="Times New Roman" w:hAnsi="Times New Roman" w:cs="Times New Roman"/>
          <w:sz w:val="24"/>
          <w:szCs w:val="24"/>
        </w:rPr>
        <w:t>From</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Virtuoso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layout</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menu</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bar,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click</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Assura</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72"/>
          <w:w w:val="150"/>
          <w:sz w:val="24"/>
          <w:szCs w:val="24"/>
        </w:rPr>
        <w:t xml:space="preserve"> </w:t>
      </w:r>
      <w:r>
        <w:rPr>
          <w:rFonts w:hint="default" w:ascii="Times New Roman" w:hAnsi="Times New Roman" w:cs="Times New Roman"/>
          <w:sz w:val="24"/>
          <w:szCs w:val="24"/>
        </w:rPr>
        <w:t>Technology.</w:t>
      </w:r>
      <w:r>
        <w:rPr>
          <w:rFonts w:hint="default" w:ascii="Times New Roman" w:hAnsi="Times New Roman" w:cs="Times New Roman"/>
          <w:spacing w:val="74"/>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pacing w:val="-5"/>
          <w:sz w:val="24"/>
          <w:szCs w:val="24"/>
        </w:rPr>
        <w:t>the</w:t>
      </w:r>
    </w:p>
    <w:p w14:paraId="56672D97">
      <w:pPr>
        <w:pStyle w:val="13"/>
        <w:spacing w:before="0" w:beforeAutospacing="0" w:after="0" w:afterAutospacing="0" w:line="240" w:lineRule="auto"/>
        <w:rPr>
          <w:rFonts w:hint="default" w:ascii="Times New Roman" w:hAnsi="Times New Roman" w:cs="Times New Roman"/>
          <w:sz w:val="24"/>
          <w:szCs w:val="24"/>
        </w:rPr>
      </w:pPr>
      <w:r>
        <w:rPr>
          <w:rFonts w:hint="default" w:ascii="Times New Roman" w:hAnsi="Times New Roman" w:cs="Times New Roman"/>
          <w:sz w:val="24"/>
          <w:szCs w:val="24"/>
        </w:rPr>
        <w:t>“Assura</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Technology</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File”</w:t>
      </w:r>
      <w:r>
        <w:rPr>
          <w:rFonts w:hint="default" w:ascii="Times New Roman" w:hAnsi="Times New Roman" w:cs="Times New Roman"/>
          <w:spacing w:val="-77"/>
          <w:sz w:val="24"/>
          <w:szCs w:val="24"/>
        </w:rPr>
        <w:t xml:space="preserve"> </w:t>
      </w:r>
      <w:r>
        <w:rPr>
          <w:rFonts w:hint="default" w:ascii="Times New Roman" w:hAnsi="Times New Roman" w:cs="Times New Roman"/>
          <w:sz w:val="24"/>
          <w:szCs w:val="24"/>
        </w:rPr>
        <w:t>dialog</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box,</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enter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pacing w:val="-2"/>
          <w:sz w:val="24"/>
          <w:szCs w:val="24"/>
        </w:rPr>
        <w:t>following:</w:t>
      </w:r>
    </w:p>
    <w:p w14:paraId="620B260C">
      <w:pPr>
        <w:pStyle w:val="13"/>
        <w:spacing w:before="45" w:beforeAutospacing="0" w:line="240" w:lineRule="auto"/>
        <w:rPr>
          <w:rFonts w:hint="default" w:ascii="Times New Roman" w:hAnsi="Times New Roman" w:cs="Times New Roman"/>
          <w:spacing w:val="-2"/>
          <w:sz w:val="24"/>
          <w:szCs w:val="24"/>
        </w:rPr>
      </w:pPr>
      <w:r>
        <w:rPr>
          <w:rFonts w:hint="default" w:ascii="Times New Roman" w:hAnsi="Times New Roman" w:cs="Times New Roman"/>
          <w:spacing w:val="-2"/>
          <w:sz w:val="24"/>
          <w:szCs w:val="24"/>
        </w:rPr>
        <w:t>/home/buet/cadence/gpdk090_v4.6/assura_tech.lib</w:t>
      </w:r>
    </w:p>
    <w:p w14:paraId="40642DF3">
      <w:pPr>
        <w:pStyle w:val="13"/>
        <w:spacing w:before="45" w:beforeAutospacing="0" w:line="240" w:lineRule="auto"/>
        <w:rPr>
          <w:rFonts w:hint="default" w:ascii="Times New Roman" w:hAnsi="Times New Roman" w:cs="Times New Roman"/>
          <w:spacing w:val="-2"/>
          <w:sz w:val="24"/>
          <w:szCs w:val="24"/>
        </w:rPr>
      </w:pPr>
      <w:r>
        <w:drawing>
          <wp:anchor distT="0" distB="0" distL="0" distR="0" simplePos="0" relativeHeight="251681792" behindDoc="0" locked="0" layoutInCell="1" allowOverlap="1">
            <wp:simplePos x="0" y="0"/>
            <wp:positionH relativeFrom="page">
              <wp:posOffset>1457960</wp:posOffset>
            </wp:positionH>
            <wp:positionV relativeFrom="paragraph">
              <wp:posOffset>249555</wp:posOffset>
            </wp:positionV>
            <wp:extent cx="4869815" cy="784860"/>
            <wp:effectExtent l="0" t="0" r="6985" b="7620"/>
            <wp:wrapNone/>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1" cstate="print"/>
                    <a:stretch>
                      <a:fillRect/>
                    </a:stretch>
                  </pic:blipFill>
                  <pic:spPr>
                    <a:xfrm>
                      <a:off x="0" y="0"/>
                      <a:ext cx="4869815" cy="784860"/>
                    </a:xfrm>
                    <a:prstGeom prst="rect">
                      <a:avLst/>
                    </a:prstGeom>
                  </pic:spPr>
                </pic:pic>
              </a:graphicData>
            </a:graphic>
          </wp:anchor>
        </w:drawing>
      </w:r>
    </w:p>
    <w:p w14:paraId="2B73468E">
      <w:pPr>
        <w:pStyle w:val="13"/>
        <w:spacing w:before="45" w:beforeAutospacing="0" w:line="240" w:lineRule="auto"/>
        <w:rPr>
          <w:rFonts w:hint="default"/>
          <w:lang w:val="en-US"/>
        </w:rPr>
      </w:pPr>
    </w:p>
    <w:p w14:paraId="6A4BEB02">
      <w:pPr>
        <w:pStyle w:val="13"/>
        <w:spacing w:before="45" w:beforeAutospacing="0" w:line="240" w:lineRule="auto"/>
        <w:rPr>
          <w:rFonts w:hint="default"/>
          <w:lang w:val="en-US"/>
        </w:rPr>
      </w:pPr>
    </w:p>
    <w:p w14:paraId="0898E61A">
      <w:pPr>
        <w:pStyle w:val="13"/>
        <w:spacing w:before="45" w:beforeAutospacing="0" w:line="240" w:lineRule="auto"/>
        <w:rPr>
          <w:rFonts w:hint="default"/>
          <w:lang w:val="en-US"/>
        </w:rPr>
      </w:pPr>
    </w:p>
    <w:p w14:paraId="74DD1ECC">
      <w:pPr>
        <w:pStyle w:val="13"/>
        <w:spacing w:before="45" w:beforeAutospacing="0" w:line="240" w:lineRule="auto"/>
        <w:rPr>
          <w:rFonts w:hint="default"/>
          <w:lang w:val="en-US"/>
        </w:rPr>
      </w:pPr>
    </w:p>
    <w:p w14:paraId="473E1661">
      <w:pPr>
        <w:pStyle w:val="13"/>
        <w:spacing w:before="147" w:after="29" w:line="350" w:lineRule="auto"/>
        <w:ind w:right="702"/>
        <w:jc w:val="both"/>
        <w:rPr>
          <w:rFonts w:hint="default" w:ascii="Times New Roman" w:hAnsi="Times New Roman" w:cs="Times New Roman"/>
          <w:sz w:val="24"/>
          <w:szCs w:val="24"/>
        </w:rPr>
      </w:pPr>
      <w:r>
        <w:rPr>
          <w:rFonts w:hint="default" w:ascii="Times New Roman" w:hAnsi="Times New Roman" w:cs="Times New Roman"/>
          <w:sz w:val="24"/>
          <w:szCs w:val="24"/>
        </w:rPr>
        <w:t>Click</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OK.</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Virtuoso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menu</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bar,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click Assura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Run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DRC.</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Switch the</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“Technology”</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option</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“gpdk090”.</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Your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“Run</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Assura</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DRC”</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menu should look like this:</w:t>
      </w:r>
    </w:p>
    <w:p w14:paraId="4861F413">
      <w:pPr>
        <w:pStyle w:val="13"/>
        <w:spacing w:before="45" w:beforeAutospacing="0" w:line="240" w:lineRule="auto"/>
        <w:rPr>
          <w:sz w:val="20"/>
        </w:rPr>
      </w:pPr>
      <w:r>
        <w:rPr>
          <w:rFonts w:hint="default"/>
          <w:lang w:val="en-US"/>
        </w:rPr>
        <w:drawing>
          <wp:anchor distT="0" distB="0" distL="114300" distR="114300" simplePos="0" relativeHeight="251688960" behindDoc="0" locked="0" layoutInCell="1" allowOverlap="1">
            <wp:simplePos x="0" y="0"/>
            <wp:positionH relativeFrom="column">
              <wp:posOffset>381000</wp:posOffset>
            </wp:positionH>
            <wp:positionV relativeFrom="paragraph">
              <wp:posOffset>60325</wp:posOffset>
            </wp:positionV>
            <wp:extent cx="4301490" cy="3932555"/>
            <wp:effectExtent l="0" t="0" r="11430" b="14605"/>
            <wp:wrapNone/>
            <wp:docPr id="14" name="Picture 14" descr="6c10a6b05840b89459c0cffd5e0fa3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6c10a6b05840b89459c0cffd5e0fa3a4"/>
                    <pic:cNvPicPr>
                      <a:picLocks noChangeAspect="1"/>
                    </pic:cNvPicPr>
                  </pic:nvPicPr>
                  <pic:blipFill>
                    <a:blip r:embed="rId32"/>
                    <a:stretch>
                      <a:fillRect/>
                    </a:stretch>
                  </pic:blipFill>
                  <pic:spPr>
                    <a:xfrm>
                      <a:off x="0" y="0"/>
                      <a:ext cx="4301490" cy="3932555"/>
                    </a:xfrm>
                    <a:prstGeom prst="rect">
                      <a:avLst/>
                    </a:prstGeom>
                  </pic:spPr>
                </pic:pic>
              </a:graphicData>
            </a:graphic>
          </wp:anchor>
        </w:drawing>
      </w:r>
    </w:p>
    <w:p w14:paraId="76DC83B6">
      <w:pPr>
        <w:pStyle w:val="13"/>
        <w:spacing w:before="45" w:beforeAutospacing="0" w:line="240" w:lineRule="auto"/>
        <w:rPr>
          <w:sz w:val="20"/>
        </w:rPr>
      </w:pPr>
    </w:p>
    <w:p w14:paraId="3E18C61E">
      <w:pPr>
        <w:pStyle w:val="13"/>
        <w:spacing w:before="45" w:beforeAutospacing="0" w:line="240" w:lineRule="auto"/>
        <w:rPr>
          <w:sz w:val="20"/>
        </w:rPr>
      </w:pPr>
    </w:p>
    <w:p w14:paraId="39443575">
      <w:pPr>
        <w:pStyle w:val="13"/>
        <w:spacing w:before="45" w:beforeAutospacing="0" w:line="240" w:lineRule="auto"/>
        <w:rPr>
          <w:sz w:val="20"/>
        </w:rPr>
      </w:pPr>
    </w:p>
    <w:p w14:paraId="7673A48F">
      <w:pPr>
        <w:pStyle w:val="13"/>
        <w:spacing w:before="45" w:beforeAutospacing="0" w:line="240" w:lineRule="auto"/>
        <w:rPr>
          <w:rFonts w:hint="default"/>
          <w:lang w:val="en-US"/>
        </w:rPr>
      </w:pPr>
    </w:p>
    <w:p w14:paraId="048A8C38">
      <w:pPr>
        <w:pStyle w:val="13"/>
        <w:spacing w:before="45" w:beforeAutospacing="0" w:line="240" w:lineRule="auto"/>
        <w:rPr>
          <w:rFonts w:hint="default"/>
          <w:lang w:val="en-US"/>
        </w:rPr>
      </w:pPr>
    </w:p>
    <w:p w14:paraId="7D1719EC">
      <w:pPr>
        <w:pStyle w:val="13"/>
        <w:spacing w:before="45" w:beforeAutospacing="0" w:line="240" w:lineRule="auto"/>
        <w:rPr>
          <w:rFonts w:hint="default"/>
          <w:lang w:val="en-US"/>
        </w:rPr>
      </w:pPr>
    </w:p>
    <w:p w14:paraId="1EC42884">
      <w:pPr>
        <w:pStyle w:val="13"/>
        <w:spacing w:before="45" w:beforeAutospacing="0" w:line="240" w:lineRule="auto"/>
        <w:rPr>
          <w:rFonts w:hint="default"/>
          <w:lang w:val="en-US"/>
        </w:rPr>
      </w:pPr>
      <w:bookmarkStart w:id="12" w:name="_GoBack"/>
      <w:bookmarkEnd w:id="12"/>
    </w:p>
    <w:p w14:paraId="37340348">
      <w:pPr>
        <w:pStyle w:val="13"/>
        <w:spacing w:before="45" w:beforeAutospacing="0" w:line="240" w:lineRule="auto"/>
        <w:rPr>
          <w:rFonts w:hint="default"/>
          <w:lang w:val="en-US"/>
        </w:rPr>
      </w:pPr>
    </w:p>
    <w:p w14:paraId="1867B3AD">
      <w:pPr>
        <w:pStyle w:val="13"/>
        <w:spacing w:before="45" w:beforeAutospacing="0" w:line="240" w:lineRule="auto"/>
        <w:rPr>
          <w:rFonts w:hint="default"/>
          <w:lang w:val="en-US"/>
        </w:rPr>
      </w:pPr>
    </w:p>
    <w:p w14:paraId="5C160769">
      <w:pPr>
        <w:pStyle w:val="13"/>
        <w:spacing w:before="45" w:beforeAutospacing="0" w:line="240" w:lineRule="auto"/>
        <w:rPr>
          <w:rFonts w:hint="default"/>
          <w:lang w:val="en-US"/>
        </w:rPr>
      </w:pPr>
    </w:p>
    <w:p w14:paraId="5FE098D3">
      <w:pPr>
        <w:pStyle w:val="13"/>
        <w:spacing w:before="45" w:beforeAutospacing="0" w:line="240" w:lineRule="auto"/>
        <w:rPr>
          <w:rFonts w:hint="default"/>
          <w:lang w:val="en-US"/>
        </w:rPr>
      </w:pPr>
    </w:p>
    <w:p w14:paraId="185031C6">
      <w:pPr>
        <w:pStyle w:val="13"/>
        <w:spacing w:before="45" w:beforeAutospacing="0" w:line="240" w:lineRule="auto"/>
        <w:rPr>
          <w:rFonts w:hint="default"/>
          <w:lang w:val="en-US"/>
        </w:rPr>
      </w:pPr>
    </w:p>
    <w:p w14:paraId="0520309B">
      <w:pPr>
        <w:pStyle w:val="13"/>
        <w:spacing w:before="45" w:beforeAutospacing="0" w:line="240" w:lineRule="auto"/>
        <w:rPr>
          <w:rFonts w:hint="default"/>
          <w:lang w:val="en-US"/>
        </w:rPr>
      </w:pPr>
    </w:p>
    <w:p w14:paraId="0BE703B8">
      <w:pPr>
        <w:pStyle w:val="13"/>
        <w:spacing w:before="45" w:beforeAutospacing="0" w:line="240" w:lineRule="auto"/>
        <w:rPr>
          <w:rFonts w:hint="default"/>
          <w:lang w:val="en-US"/>
        </w:rPr>
      </w:pPr>
    </w:p>
    <w:p w14:paraId="60BB1C0E">
      <w:pPr>
        <w:pStyle w:val="13"/>
        <w:spacing w:before="45" w:beforeAutospacing="0" w:line="240" w:lineRule="auto"/>
        <w:rPr>
          <w:rFonts w:hint="default"/>
          <w:lang w:val="en-US"/>
        </w:rPr>
      </w:pPr>
    </w:p>
    <w:p w14:paraId="580BB7F2">
      <w:pPr>
        <w:pStyle w:val="13"/>
        <w:spacing w:before="45" w:beforeAutospacing="0" w:line="240" w:lineRule="auto"/>
        <w:rPr>
          <w:rFonts w:hint="default"/>
          <w:lang w:val="en-US"/>
        </w:rPr>
      </w:pPr>
    </w:p>
    <w:p w14:paraId="78F77CB0">
      <w:pPr>
        <w:pStyle w:val="13"/>
        <w:spacing w:before="45" w:beforeAutospacing="0" w:line="240" w:lineRule="auto"/>
        <w:rPr>
          <w:rFonts w:hint="default"/>
          <w:lang w:val="en-US"/>
        </w:rPr>
      </w:pPr>
    </w:p>
    <w:p w14:paraId="34367380">
      <w:pPr>
        <w:pStyle w:val="13"/>
        <w:spacing w:before="110" w:line="360" w:lineRule="auto"/>
        <w:ind w:right="439"/>
        <w:rPr>
          <w:rFonts w:hint="default" w:ascii="Times New Roman" w:hAnsi="Times New Roman" w:cs="Times New Roman"/>
          <w:sz w:val="24"/>
          <w:szCs w:val="24"/>
        </w:rPr>
      </w:pPr>
      <w:r>
        <w:rPr>
          <w:rFonts w:hint="default" w:ascii="Times New Roman" w:hAnsi="Times New Roman" w:cs="Times New Roman"/>
          <w:sz w:val="24"/>
          <w:szCs w:val="24"/>
        </w:rPr>
        <w:t>Now click OK to run the DRC checker!</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The results should be displayed in 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Virtuoso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window.</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You’ll</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probably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have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some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problems – 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errors</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may</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be really</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difficult</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understand.</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Try</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decode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what</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needs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fixed</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(usually</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has to do with spacing between components and paths not flush with each other). Ask your GSI if you’re stuck.</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When there are no errors, your Virtuoso window should look like this:</w:t>
      </w:r>
    </w:p>
    <w:p w14:paraId="2852BC64">
      <w:pPr>
        <w:pStyle w:val="13"/>
        <w:spacing w:before="45" w:beforeAutospacing="0" w:line="240" w:lineRule="auto"/>
        <w:rPr>
          <w:rFonts w:hint="default"/>
          <w:lang w:val="en-US"/>
        </w:rPr>
      </w:pPr>
    </w:p>
    <w:p w14:paraId="1D1C785D">
      <w:pPr>
        <w:pStyle w:val="13"/>
        <w:spacing w:before="45" w:beforeAutospacing="0" w:line="240" w:lineRule="auto"/>
        <w:rPr>
          <w:sz w:val="20"/>
        </w:rPr>
      </w:pPr>
      <w:r>
        <w:rPr>
          <w:sz w:val="20"/>
        </w:rPr>
        <w:drawing>
          <wp:anchor distT="0" distB="0" distL="0" distR="0" simplePos="0" relativeHeight="251682816" behindDoc="0" locked="0" layoutInCell="1" allowOverlap="1">
            <wp:simplePos x="0" y="0"/>
            <wp:positionH relativeFrom="column">
              <wp:posOffset>1711325</wp:posOffset>
            </wp:positionH>
            <wp:positionV relativeFrom="paragraph">
              <wp:posOffset>38735</wp:posOffset>
            </wp:positionV>
            <wp:extent cx="1943100" cy="1085850"/>
            <wp:effectExtent l="0" t="0" r="7620" b="11430"/>
            <wp:wrapNone/>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3" cstate="print"/>
                    <a:stretch>
                      <a:fillRect/>
                    </a:stretch>
                  </pic:blipFill>
                  <pic:spPr>
                    <a:xfrm>
                      <a:off x="0" y="0"/>
                      <a:ext cx="1943232" cy="1085850"/>
                    </a:xfrm>
                    <a:prstGeom prst="rect">
                      <a:avLst/>
                    </a:prstGeom>
                  </pic:spPr>
                </pic:pic>
              </a:graphicData>
            </a:graphic>
          </wp:anchor>
        </w:drawing>
      </w:r>
    </w:p>
    <w:p w14:paraId="56757EF9">
      <w:pPr>
        <w:pStyle w:val="13"/>
        <w:spacing w:before="45" w:beforeAutospacing="0" w:line="240" w:lineRule="auto"/>
        <w:rPr>
          <w:rFonts w:hint="default"/>
          <w:sz w:val="20"/>
          <w:lang w:val="en-US"/>
        </w:rPr>
      </w:pPr>
    </w:p>
    <w:p w14:paraId="0B3A3942">
      <w:pPr>
        <w:pStyle w:val="13"/>
        <w:spacing w:before="45" w:beforeAutospacing="0" w:line="240" w:lineRule="auto"/>
        <w:rPr>
          <w:rFonts w:hint="default"/>
          <w:sz w:val="20"/>
          <w:lang w:val="en-US"/>
        </w:rPr>
      </w:pPr>
    </w:p>
    <w:p w14:paraId="21D3F2C6">
      <w:pPr>
        <w:pStyle w:val="13"/>
        <w:spacing w:before="45" w:beforeAutospacing="0" w:line="240" w:lineRule="auto"/>
        <w:rPr>
          <w:rFonts w:hint="default"/>
          <w:sz w:val="20"/>
          <w:lang w:val="en-US"/>
        </w:rPr>
      </w:pPr>
    </w:p>
    <w:p w14:paraId="37377F6D">
      <w:pPr>
        <w:pStyle w:val="13"/>
        <w:spacing w:before="45" w:beforeAutospacing="0" w:line="240" w:lineRule="auto"/>
        <w:rPr>
          <w:rFonts w:hint="default"/>
          <w:sz w:val="20"/>
          <w:lang w:val="en-US"/>
        </w:rPr>
      </w:pPr>
    </w:p>
    <w:p w14:paraId="3C25C240">
      <w:pPr>
        <w:pStyle w:val="13"/>
        <w:spacing w:before="45" w:beforeAutospacing="0" w:line="240" w:lineRule="auto"/>
        <w:rPr>
          <w:rFonts w:hint="default"/>
          <w:sz w:val="20"/>
          <w:lang w:val="en-US"/>
        </w:rPr>
      </w:pPr>
    </w:p>
    <w:p w14:paraId="6C76386A">
      <w:pPr>
        <w:pStyle w:val="13"/>
        <w:spacing w:before="45" w:beforeAutospacing="0" w:line="240" w:lineRule="auto"/>
        <w:rPr>
          <w:rFonts w:hint="default"/>
          <w:sz w:val="20"/>
          <w:lang w:val="en-US"/>
        </w:rPr>
      </w:pPr>
    </w:p>
    <w:p w14:paraId="5E98BBA0">
      <w:pPr>
        <w:pStyle w:val="13"/>
        <w:numPr>
          <w:ilvl w:val="0"/>
          <w:numId w:val="8"/>
        </w:numPr>
        <w:spacing w:before="45" w:beforeAutospacing="0" w:line="240" w:lineRule="auto"/>
        <w:rPr>
          <w:rFonts w:hint="default" w:ascii="Times New Roman" w:hAnsi="Times New Roman" w:cs="Times New Roman"/>
          <w:b/>
          <w:bCs/>
          <w:spacing w:val="-2"/>
          <w:sz w:val="28"/>
          <w:szCs w:val="28"/>
          <w:lang w:val="en-US"/>
        </w:rPr>
      </w:pPr>
      <w:r>
        <w:rPr>
          <w:rFonts w:hint="default" w:ascii="Times New Roman" w:hAnsi="Times New Roman" w:cs="Times New Roman"/>
          <w:b/>
          <w:bCs/>
          <w:sz w:val="28"/>
          <w:szCs w:val="28"/>
        </w:rPr>
        <w:t>Layout</w:t>
      </w:r>
      <w:r>
        <w:rPr>
          <w:rFonts w:hint="default" w:ascii="Times New Roman" w:hAnsi="Times New Roman" w:cs="Times New Roman"/>
          <w:b/>
          <w:bCs/>
          <w:spacing w:val="-5"/>
          <w:sz w:val="28"/>
          <w:szCs w:val="28"/>
        </w:rPr>
        <w:t xml:space="preserve"> </w:t>
      </w:r>
      <w:r>
        <w:rPr>
          <w:rFonts w:hint="default" w:ascii="Times New Roman" w:hAnsi="Times New Roman" w:cs="Times New Roman"/>
          <w:b/>
          <w:bCs/>
          <w:sz w:val="28"/>
          <w:szCs w:val="28"/>
        </w:rPr>
        <w:t>versus</w:t>
      </w:r>
      <w:r>
        <w:rPr>
          <w:rFonts w:hint="default" w:ascii="Times New Roman" w:hAnsi="Times New Roman" w:cs="Times New Roman"/>
          <w:b/>
          <w:bCs/>
          <w:spacing w:val="-3"/>
          <w:sz w:val="28"/>
          <w:szCs w:val="28"/>
        </w:rPr>
        <w:t xml:space="preserve"> </w:t>
      </w:r>
      <w:r>
        <w:rPr>
          <w:rFonts w:hint="default" w:ascii="Times New Roman" w:hAnsi="Times New Roman" w:cs="Times New Roman"/>
          <w:b/>
          <w:bCs/>
          <w:sz w:val="28"/>
          <w:szCs w:val="28"/>
        </w:rPr>
        <w:t>Schematic</w:t>
      </w:r>
      <w:r>
        <w:rPr>
          <w:rFonts w:hint="default" w:ascii="Times New Roman" w:hAnsi="Times New Roman" w:cs="Times New Roman"/>
          <w:b/>
          <w:bCs/>
          <w:spacing w:val="-5"/>
          <w:sz w:val="28"/>
          <w:szCs w:val="28"/>
        </w:rPr>
        <w:t xml:space="preserve"> </w:t>
      </w:r>
      <w:r>
        <w:rPr>
          <w:rFonts w:hint="default" w:ascii="Times New Roman" w:hAnsi="Times New Roman" w:cs="Times New Roman"/>
          <w:b/>
          <w:bCs/>
          <w:spacing w:val="-2"/>
          <w:sz w:val="28"/>
          <w:szCs w:val="28"/>
        </w:rPr>
        <w:t>Verification</w:t>
      </w:r>
      <w:r>
        <w:rPr>
          <w:rFonts w:hint="default" w:ascii="Times New Roman" w:hAnsi="Times New Roman" w:cs="Times New Roman"/>
          <w:b/>
          <w:bCs/>
          <w:spacing w:val="-2"/>
          <w:sz w:val="28"/>
          <w:szCs w:val="28"/>
          <w:lang w:val="en-US"/>
        </w:rPr>
        <w:t xml:space="preserve"> (LVS)</w:t>
      </w:r>
    </w:p>
    <w:p w14:paraId="29D4478C">
      <w:pPr>
        <w:pStyle w:val="13"/>
        <w:spacing w:before="136" w:line="360" w:lineRule="auto"/>
        <w:ind w:right="390"/>
        <w:jc w:val="both"/>
        <w:rPr>
          <w:rFonts w:hint="default" w:ascii="Times New Roman" w:hAnsi="Times New Roman" w:cs="Times New Roman"/>
          <w:sz w:val="24"/>
          <w:szCs w:val="24"/>
        </w:rPr>
      </w:pPr>
      <w:r>
        <w:rPr>
          <w:rFonts w:hint="default" w:ascii="Times New Roman" w:hAnsi="Times New Roman" w:cs="Times New Roman"/>
          <w:sz w:val="24"/>
          <w:szCs w:val="24"/>
        </w:rPr>
        <w:t>Now, we need to check to see whether the transistors we placed here actually</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match</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up</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with</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transistors</w:t>
      </w:r>
      <w:r>
        <w:rPr>
          <w:rFonts w:hint="default" w:ascii="Times New Roman" w:hAnsi="Times New Roman" w:cs="Times New Roman"/>
          <w:spacing w:val="-8"/>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placed</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schematic.</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do</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we</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run a layout vs. schematic (LVS) checker.</w:t>
      </w:r>
    </w:p>
    <w:p w14:paraId="4FC97CA2">
      <w:pPr>
        <w:pStyle w:val="13"/>
        <w:spacing w:before="9" w:line="350" w:lineRule="auto"/>
        <w:ind w:right="702"/>
        <w:jc w:val="both"/>
        <w:rPr>
          <w:rFonts w:hint="default" w:ascii="Times New Roman" w:hAnsi="Times New Roman" w:cs="Times New Roman"/>
          <w:sz w:val="24"/>
          <w:szCs w:val="24"/>
        </w:rPr>
      </w:pPr>
      <w:r>
        <w:rPr>
          <w:rFonts w:hint="default"/>
          <w:sz w:val="20"/>
          <w:lang w:val="en-US"/>
        </w:rPr>
        <w:drawing>
          <wp:anchor distT="0" distB="0" distL="114300" distR="114300" simplePos="0" relativeHeight="251687936" behindDoc="0" locked="0" layoutInCell="1" allowOverlap="1">
            <wp:simplePos x="0" y="0"/>
            <wp:positionH relativeFrom="column">
              <wp:posOffset>1225550</wp:posOffset>
            </wp:positionH>
            <wp:positionV relativeFrom="paragraph">
              <wp:posOffset>744855</wp:posOffset>
            </wp:positionV>
            <wp:extent cx="2736850" cy="2883535"/>
            <wp:effectExtent l="0" t="0" r="6350" b="12065"/>
            <wp:wrapNone/>
            <wp:docPr id="12" name="Picture 12" descr="0ea529dc55250c1590fb0a66e0d77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0ea529dc55250c1590fb0a66e0d77cd7"/>
                    <pic:cNvPicPr>
                      <a:picLocks noChangeAspect="1"/>
                    </pic:cNvPicPr>
                  </pic:nvPicPr>
                  <pic:blipFill>
                    <a:blip r:embed="rId34"/>
                    <a:stretch>
                      <a:fillRect/>
                    </a:stretch>
                  </pic:blipFill>
                  <pic:spPr>
                    <a:xfrm>
                      <a:off x="0" y="0"/>
                      <a:ext cx="2736850" cy="2883535"/>
                    </a:xfrm>
                    <a:prstGeom prst="rect">
                      <a:avLst/>
                    </a:prstGeom>
                  </pic:spPr>
                </pic:pic>
              </a:graphicData>
            </a:graphic>
          </wp:anchor>
        </w:drawing>
      </w:r>
      <w:r>
        <w:rPr>
          <w:rFonts w:hint="default" w:ascii="Times New Roman" w:hAnsi="Times New Roman" w:cs="Times New Roman"/>
          <w:sz w:val="24"/>
          <w:szCs w:val="24"/>
        </w:rPr>
        <w:t>Click</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OK.</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In</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Virtuoso</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menu</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bar,</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click Assura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Run</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LVS.</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Switch the</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“Technology”</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option</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“gpdk090”.</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Your</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“Run</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Assura</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LVS”</w:t>
      </w:r>
      <w:r>
        <w:rPr>
          <w:rFonts w:hint="default" w:ascii="Times New Roman" w:hAnsi="Times New Roman" w:cs="Times New Roman"/>
          <w:spacing w:val="-36"/>
          <w:sz w:val="24"/>
          <w:szCs w:val="24"/>
        </w:rPr>
        <w:t xml:space="preserve"> </w:t>
      </w:r>
      <w:r>
        <w:rPr>
          <w:rFonts w:hint="default" w:ascii="Times New Roman" w:hAnsi="Times New Roman" w:cs="Times New Roman"/>
          <w:sz w:val="24"/>
          <w:szCs w:val="24"/>
        </w:rPr>
        <w:t>menu should look like this:</w:t>
      </w:r>
    </w:p>
    <w:p w14:paraId="46E9A5E5">
      <w:pPr>
        <w:pStyle w:val="13"/>
        <w:numPr>
          <w:numId w:val="0"/>
        </w:numPr>
        <w:spacing w:before="45" w:beforeAutospacing="0" w:line="240" w:lineRule="auto"/>
        <w:rPr>
          <w:rFonts w:hint="default" w:ascii="Times New Roman" w:hAnsi="Times New Roman" w:cs="Times New Roman"/>
          <w:b/>
          <w:bCs/>
          <w:spacing w:val="-2"/>
          <w:sz w:val="28"/>
          <w:szCs w:val="28"/>
          <w:lang w:val="en-US"/>
        </w:rPr>
      </w:pPr>
    </w:p>
    <w:p w14:paraId="5E05DE0B">
      <w:pPr>
        <w:pStyle w:val="13"/>
        <w:spacing w:before="45" w:beforeAutospacing="0" w:line="240" w:lineRule="auto"/>
        <w:rPr>
          <w:rFonts w:hint="default"/>
          <w:sz w:val="20"/>
          <w:lang w:val="en-US"/>
        </w:rPr>
      </w:pPr>
    </w:p>
    <w:p w14:paraId="3A3EF699">
      <w:pPr>
        <w:pStyle w:val="13"/>
        <w:spacing w:before="45" w:beforeAutospacing="0" w:line="240" w:lineRule="auto"/>
        <w:rPr>
          <w:rFonts w:hint="default"/>
          <w:sz w:val="20"/>
          <w:lang w:val="en-US"/>
        </w:rPr>
      </w:pPr>
    </w:p>
    <w:p w14:paraId="13B348AA">
      <w:pPr>
        <w:pStyle w:val="13"/>
        <w:spacing w:before="45" w:beforeAutospacing="0" w:line="240" w:lineRule="auto"/>
        <w:rPr>
          <w:rFonts w:hint="default"/>
          <w:sz w:val="20"/>
          <w:lang w:val="en-US"/>
        </w:rPr>
      </w:pPr>
    </w:p>
    <w:p w14:paraId="1DB8C3D5">
      <w:pPr>
        <w:pStyle w:val="13"/>
        <w:spacing w:before="45" w:beforeAutospacing="0" w:line="240" w:lineRule="auto"/>
        <w:rPr>
          <w:rFonts w:hint="default"/>
          <w:sz w:val="20"/>
          <w:lang w:val="en-US"/>
        </w:rPr>
      </w:pPr>
    </w:p>
    <w:p w14:paraId="5E0EAD1E">
      <w:pPr>
        <w:pStyle w:val="13"/>
        <w:spacing w:before="45" w:beforeAutospacing="0" w:line="240" w:lineRule="auto"/>
        <w:rPr>
          <w:rFonts w:hint="default"/>
          <w:sz w:val="20"/>
          <w:lang w:val="en-US"/>
        </w:rPr>
      </w:pPr>
    </w:p>
    <w:p w14:paraId="08D4528F">
      <w:pPr>
        <w:pStyle w:val="13"/>
        <w:spacing w:before="45" w:beforeAutospacing="0" w:line="240" w:lineRule="auto"/>
        <w:rPr>
          <w:rFonts w:hint="default"/>
          <w:sz w:val="20"/>
          <w:lang w:val="en-US"/>
        </w:rPr>
      </w:pPr>
    </w:p>
    <w:p w14:paraId="575324FC">
      <w:pPr>
        <w:pStyle w:val="13"/>
        <w:spacing w:before="45" w:beforeAutospacing="0" w:line="240" w:lineRule="auto"/>
        <w:rPr>
          <w:rFonts w:hint="default"/>
          <w:sz w:val="20"/>
          <w:lang w:val="en-US"/>
        </w:rPr>
      </w:pPr>
    </w:p>
    <w:p w14:paraId="0A5D4C62">
      <w:pPr>
        <w:pStyle w:val="13"/>
        <w:spacing w:before="45" w:beforeAutospacing="0" w:line="240" w:lineRule="auto"/>
        <w:rPr>
          <w:rFonts w:hint="default"/>
          <w:sz w:val="20"/>
          <w:lang w:val="en-US"/>
        </w:rPr>
      </w:pPr>
    </w:p>
    <w:p w14:paraId="7E5732E6">
      <w:pPr>
        <w:pStyle w:val="13"/>
        <w:spacing w:before="45" w:beforeAutospacing="0" w:line="240" w:lineRule="auto"/>
        <w:rPr>
          <w:rFonts w:hint="default"/>
          <w:sz w:val="20"/>
          <w:lang w:val="en-US"/>
        </w:rPr>
      </w:pPr>
    </w:p>
    <w:p w14:paraId="0A34DFF9">
      <w:pPr>
        <w:pStyle w:val="13"/>
        <w:spacing w:before="45" w:beforeAutospacing="0" w:line="240" w:lineRule="auto"/>
        <w:rPr>
          <w:rFonts w:hint="default"/>
          <w:sz w:val="20"/>
          <w:lang w:val="en-US"/>
        </w:rPr>
      </w:pPr>
    </w:p>
    <w:p w14:paraId="60E8D0C7">
      <w:pPr>
        <w:pStyle w:val="13"/>
        <w:spacing w:before="45" w:beforeAutospacing="0" w:line="240" w:lineRule="auto"/>
        <w:rPr>
          <w:rFonts w:hint="default"/>
          <w:sz w:val="20"/>
          <w:lang w:val="en-US"/>
        </w:rPr>
      </w:pPr>
    </w:p>
    <w:p w14:paraId="5D51590B">
      <w:pPr>
        <w:pStyle w:val="13"/>
        <w:spacing w:before="45" w:beforeAutospacing="0" w:line="240" w:lineRule="auto"/>
        <w:rPr>
          <w:rFonts w:hint="default" w:ascii="Times New Roman" w:hAnsi="Times New Roman" w:cs="Times New Roman"/>
          <w:b w:val="0"/>
          <w:bCs w:val="0"/>
          <w:sz w:val="24"/>
          <w:szCs w:val="24"/>
          <w:lang w:val="en-US"/>
        </w:rPr>
      </w:pPr>
    </w:p>
    <w:p w14:paraId="7FBF2438">
      <w:pPr>
        <w:pStyle w:val="13"/>
        <w:spacing w:before="146" w:line="360" w:lineRule="auto"/>
        <w:ind w:right="707"/>
        <w:jc w:val="both"/>
        <w:rPr>
          <w:rFonts w:hint="default" w:ascii="Times New Roman" w:hAnsi="Times New Roman" w:cs="Times New Roman"/>
          <w:b w:val="0"/>
          <w:bCs w:val="0"/>
          <w:sz w:val="24"/>
          <w:szCs w:val="24"/>
        </w:rPr>
      </w:pPr>
      <w:r>
        <w:rPr>
          <w:rFonts w:hint="default"/>
          <w:sz w:val="20"/>
          <w:lang w:val="en-US"/>
        </w:rPr>
        <w:drawing>
          <wp:anchor distT="0" distB="0" distL="114300" distR="114300" simplePos="0" relativeHeight="251685888" behindDoc="0" locked="0" layoutInCell="1" allowOverlap="1">
            <wp:simplePos x="0" y="0"/>
            <wp:positionH relativeFrom="column">
              <wp:posOffset>1493520</wp:posOffset>
            </wp:positionH>
            <wp:positionV relativeFrom="paragraph">
              <wp:posOffset>401955</wp:posOffset>
            </wp:positionV>
            <wp:extent cx="2205990" cy="2705100"/>
            <wp:effectExtent l="0" t="0" r="3810" b="7620"/>
            <wp:wrapNone/>
            <wp:docPr id="9" name="Picture 9" descr="p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oop"/>
                    <pic:cNvPicPr>
                      <a:picLocks noChangeAspect="1"/>
                    </pic:cNvPicPr>
                  </pic:nvPicPr>
                  <pic:blipFill>
                    <a:blip r:embed="rId35"/>
                    <a:stretch>
                      <a:fillRect/>
                    </a:stretch>
                  </pic:blipFill>
                  <pic:spPr>
                    <a:xfrm>
                      <a:off x="0" y="0"/>
                      <a:ext cx="2205990" cy="2705100"/>
                    </a:xfrm>
                    <a:prstGeom prst="rect">
                      <a:avLst/>
                    </a:prstGeom>
                  </pic:spPr>
                </pic:pic>
              </a:graphicData>
            </a:graphic>
          </wp:anchor>
        </w:drawing>
      </w:r>
      <w:r>
        <w:rPr>
          <w:rFonts w:hint="default" w:ascii="Times New Roman" w:hAnsi="Times New Roman" w:cs="Times New Roman"/>
          <w:b w:val="0"/>
          <w:bCs w:val="0"/>
          <w:sz w:val="24"/>
          <w:szCs w:val="24"/>
        </w:rPr>
        <w:t>Click</w:t>
      </w:r>
      <w:r>
        <w:rPr>
          <w:rFonts w:hint="default" w:ascii="Times New Roman" w:hAnsi="Times New Roman" w:cs="Times New Roman"/>
          <w:b w:val="0"/>
          <w:bCs w:val="0"/>
          <w:spacing w:val="-4"/>
          <w:sz w:val="24"/>
          <w:szCs w:val="24"/>
        </w:rPr>
        <w:t xml:space="preserve"> </w:t>
      </w:r>
      <w:r>
        <w:rPr>
          <w:rFonts w:hint="default" w:ascii="Times New Roman" w:hAnsi="Times New Roman" w:cs="Times New Roman"/>
          <w:b w:val="0"/>
          <w:bCs w:val="0"/>
          <w:sz w:val="24"/>
          <w:szCs w:val="24"/>
        </w:rPr>
        <w:t>OK</w:t>
      </w:r>
      <w:r>
        <w:rPr>
          <w:rFonts w:hint="default" w:ascii="Times New Roman" w:hAnsi="Times New Roman" w:cs="Times New Roman"/>
          <w:b w:val="0"/>
          <w:bCs w:val="0"/>
          <w:spacing w:val="-3"/>
          <w:sz w:val="24"/>
          <w:szCs w:val="24"/>
        </w:rPr>
        <w:t xml:space="preserve"> </w:t>
      </w:r>
      <w:r>
        <w:rPr>
          <w:rFonts w:hint="default" w:ascii="Times New Roman" w:hAnsi="Times New Roman" w:cs="Times New Roman"/>
          <w:b w:val="0"/>
          <w:bCs w:val="0"/>
          <w:sz w:val="24"/>
          <w:szCs w:val="24"/>
        </w:rPr>
        <w:t>to</w:t>
      </w:r>
      <w:r>
        <w:rPr>
          <w:rFonts w:hint="default" w:ascii="Times New Roman" w:hAnsi="Times New Roman" w:cs="Times New Roman"/>
          <w:b w:val="0"/>
          <w:bCs w:val="0"/>
          <w:spacing w:val="-4"/>
          <w:sz w:val="24"/>
          <w:szCs w:val="24"/>
        </w:rPr>
        <w:t xml:space="preserve"> </w:t>
      </w:r>
      <w:r>
        <w:rPr>
          <w:rFonts w:hint="default" w:ascii="Times New Roman" w:hAnsi="Times New Roman" w:cs="Times New Roman"/>
          <w:b w:val="0"/>
          <w:bCs w:val="0"/>
          <w:sz w:val="24"/>
          <w:szCs w:val="24"/>
        </w:rPr>
        <w:t>run</w:t>
      </w:r>
      <w:r>
        <w:rPr>
          <w:rFonts w:hint="default" w:ascii="Times New Roman" w:hAnsi="Times New Roman" w:cs="Times New Roman"/>
          <w:b w:val="0"/>
          <w:bCs w:val="0"/>
          <w:spacing w:val="-6"/>
          <w:sz w:val="24"/>
          <w:szCs w:val="24"/>
        </w:rPr>
        <w:t xml:space="preserve"> </w:t>
      </w:r>
      <w:r>
        <w:rPr>
          <w:rFonts w:hint="default" w:ascii="Times New Roman" w:hAnsi="Times New Roman" w:cs="Times New Roman"/>
          <w:b w:val="0"/>
          <w:bCs w:val="0"/>
          <w:sz w:val="24"/>
          <w:szCs w:val="24"/>
        </w:rPr>
        <w:t>LVS.</w:t>
      </w:r>
      <w:r>
        <w:rPr>
          <w:rFonts w:hint="default" w:ascii="Times New Roman" w:hAnsi="Times New Roman" w:cs="Times New Roman"/>
          <w:b w:val="0"/>
          <w:bCs w:val="0"/>
          <w:spacing w:val="40"/>
          <w:sz w:val="24"/>
          <w:szCs w:val="24"/>
        </w:rPr>
        <w:t xml:space="preserve"> </w:t>
      </w:r>
      <w:r>
        <w:rPr>
          <w:rFonts w:hint="default" w:ascii="Times New Roman" w:hAnsi="Times New Roman" w:cs="Times New Roman"/>
          <w:b w:val="0"/>
          <w:bCs w:val="0"/>
          <w:sz w:val="24"/>
          <w:szCs w:val="24"/>
        </w:rPr>
        <w:t>If</w:t>
      </w:r>
      <w:r>
        <w:rPr>
          <w:rFonts w:hint="default" w:ascii="Times New Roman" w:hAnsi="Times New Roman" w:cs="Times New Roman"/>
          <w:b w:val="0"/>
          <w:bCs w:val="0"/>
          <w:spacing w:val="-4"/>
          <w:sz w:val="24"/>
          <w:szCs w:val="24"/>
        </w:rPr>
        <w:t xml:space="preserve"> </w:t>
      </w:r>
      <w:r>
        <w:rPr>
          <w:rFonts w:hint="default" w:ascii="Times New Roman" w:hAnsi="Times New Roman" w:cs="Times New Roman"/>
          <w:b w:val="0"/>
          <w:bCs w:val="0"/>
          <w:sz w:val="24"/>
          <w:szCs w:val="24"/>
        </w:rPr>
        <w:t>your</w:t>
      </w:r>
      <w:r>
        <w:rPr>
          <w:rFonts w:hint="default" w:ascii="Times New Roman" w:hAnsi="Times New Roman" w:cs="Times New Roman"/>
          <w:b w:val="0"/>
          <w:bCs w:val="0"/>
          <w:spacing w:val="-4"/>
          <w:sz w:val="24"/>
          <w:szCs w:val="24"/>
        </w:rPr>
        <w:t xml:space="preserve"> </w:t>
      </w:r>
      <w:r>
        <w:rPr>
          <w:rFonts w:hint="default" w:ascii="Times New Roman" w:hAnsi="Times New Roman" w:cs="Times New Roman"/>
          <w:b w:val="0"/>
          <w:bCs w:val="0"/>
          <w:sz w:val="24"/>
          <w:szCs w:val="24"/>
        </w:rPr>
        <w:t>layout</w:t>
      </w:r>
      <w:r>
        <w:rPr>
          <w:rFonts w:hint="default" w:ascii="Times New Roman" w:hAnsi="Times New Roman" w:cs="Times New Roman"/>
          <w:b w:val="0"/>
          <w:bCs w:val="0"/>
          <w:spacing w:val="-4"/>
          <w:sz w:val="24"/>
          <w:szCs w:val="24"/>
        </w:rPr>
        <w:t xml:space="preserve"> </w:t>
      </w:r>
      <w:r>
        <w:rPr>
          <w:rFonts w:hint="default" w:ascii="Times New Roman" w:hAnsi="Times New Roman" w:cs="Times New Roman"/>
          <w:b w:val="0"/>
          <w:bCs w:val="0"/>
          <w:sz w:val="24"/>
          <w:szCs w:val="24"/>
        </w:rPr>
        <w:t>matches</w:t>
      </w:r>
      <w:r>
        <w:rPr>
          <w:rFonts w:hint="default" w:ascii="Times New Roman" w:hAnsi="Times New Roman" w:cs="Times New Roman"/>
          <w:b w:val="0"/>
          <w:bCs w:val="0"/>
          <w:spacing w:val="-4"/>
          <w:sz w:val="24"/>
          <w:szCs w:val="24"/>
        </w:rPr>
        <w:t xml:space="preserve"> </w:t>
      </w:r>
      <w:r>
        <w:rPr>
          <w:rFonts w:hint="default" w:ascii="Times New Roman" w:hAnsi="Times New Roman" w:cs="Times New Roman"/>
          <w:b w:val="0"/>
          <w:bCs w:val="0"/>
          <w:sz w:val="24"/>
          <w:szCs w:val="24"/>
        </w:rPr>
        <w:t>your</w:t>
      </w:r>
      <w:r>
        <w:rPr>
          <w:rFonts w:hint="default" w:ascii="Times New Roman" w:hAnsi="Times New Roman" w:cs="Times New Roman"/>
          <w:b w:val="0"/>
          <w:bCs w:val="0"/>
          <w:spacing w:val="-4"/>
          <w:sz w:val="24"/>
          <w:szCs w:val="24"/>
        </w:rPr>
        <w:t xml:space="preserve"> </w:t>
      </w:r>
      <w:r>
        <w:rPr>
          <w:rFonts w:hint="default" w:ascii="Times New Roman" w:hAnsi="Times New Roman" w:cs="Times New Roman"/>
          <w:b w:val="0"/>
          <w:bCs w:val="0"/>
          <w:sz w:val="24"/>
          <w:szCs w:val="24"/>
        </w:rPr>
        <w:t>schematic,</w:t>
      </w:r>
      <w:r>
        <w:rPr>
          <w:rFonts w:hint="default" w:ascii="Times New Roman" w:hAnsi="Times New Roman" w:cs="Times New Roman"/>
          <w:b w:val="0"/>
          <w:bCs w:val="0"/>
          <w:spacing w:val="-4"/>
          <w:sz w:val="24"/>
          <w:szCs w:val="24"/>
        </w:rPr>
        <w:t xml:space="preserve"> </w:t>
      </w:r>
      <w:r>
        <w:rPr>
          <w:rFonts w:hint="default" w:ascii="Times New Roman" w:hAnsi="Times New Roman" w:cs="Times New Roman"/>
          <w:b w:val="0"/>
          <w:bCs w:val="0"/>
          <w:sz w:val="24"/>
          <w:szCs w:val="24"/>
        </w:rPr>
        <w:t>you</w:t>
      </w:r>
      <w:r>
        <w:rPr>
          <w:rFonts w:hint="default" w:ascii="Times New Roman" w:hAnsi="Times New Roman" w:cs="Times New Roman"/>
          <w:b w:val="0"/>
          <w:bCs w:val="0"/>
          <w:spacing w:val="-4"/>
          <w:sz w:val="24"/>
          <w:szCs w:val="24"/>
        </w:rPr>
        <w:t xml:space="preserve"> </w:t>
      </w:r>
      <w:r>
        <w:rPr>
          <w:rFonts w:hint="default" w:ascii="Times New Roman" w:hAnsi="Times New Roman" w:cs="Times New Roman"/>
          <w:b w:val="0"/>
          <w:bCs w:val="0"/>
          <w:sz w:val="24"/>
          <w:szCs w:val="24"/>
        </w:rPr>
        <w:t>will</w:t>
      </w:r>
      <w:r>
        <w:rPr>
          <w:rFonts w:hint="default" w:ascii="Times New Roman" w:hAnsi="Times New Roman" w:cs="Times New Roman"/>
          <w:b w:val="0"/>
          <w:bCs w:val="0"/>
          <w:spacing w:val="-3"/>
          <w:sz w:val="24"/>
          <w:szCs w:val="24"/>
        </w:rPr>
        <w:t xml:space="preserve"> </w:t>
      </w:r>
      <w:r>
        <w:rPr>
          <w:rFonts w:hint="default" w:ascii="Times New Roman" w:hAnsi="Times New Roman" w:cs="Times New Roman"/>
          <w:b w:val="0"/>
          <w:bCs w:val="0"/>
          <w:sz w:val="24"/>
          <w:szCs w:val="24"/>
        </w:rPr>
        <w:t>see the following message:</w:t>
      </w:r>
    </w:p>
    <w:p w14:paraId="3D487E30">
      <w:pPr>
        <w:pStyle w:val="13"/>
        <w:spacing w:before="45" w:beforeAutospacing="0" w:line="240" w:lineRule="auto"/>
        <w:rPr>
          <w:rFonts w:hint="default"/>
          <w:sz w:val="20"/>
          <w:lang w:val="en-US"/>
        </w:rPr>
      </w:pPr>
    </w:p>
    <w:p w14:paraId="7BABA64F">
      <w:pPr>
        <w:pStyle w:val="13"/>
        <w:spacing w:before="45" w:beforeAutospacing="0" w:line="240" w:lineRule="auto"/>
        <w:rPr>
          <w:rFonts w:hint="default"/>
          <w:sz w:val="20"/>
          <w:lang w:val="en-US"/>
        </w:rPr>
      </w:pPr>
    </w:p>
    <w:p w14:paraId="6413EE3C">
      <w:pPr>
        <w:pStyle w:val="13"/>
        <w:spacing w:before="45" w:beforeAutospacing="0" w:line="240" w:lineRule="auto"/>
        <w:rPr>
          <w:rFonts w:hint="default"/>
          <w:sz w:val="20"/>
          <w:lang w:val="en-US"/>
        </w:rPr>
      </w:pPr>
    </w:p>
    <w:p w14:paraId="19A6D9F0">
      <w:pPr>
        <w:pStyle w:val="13"/>
        <w:spacing w:before="45" w:beforeAutospacing="0" w:line="240" w:lineRule="auto"/>
        <w:rPr>
          <w:rFonts w:hint="default"/>
          <w:sz w:val="20"/>
          <w:lang w:val="en-US"/>
        </w:rPr>
      </w:pPr>
    </w:p>
    <w:p w14:paraId="74E78698">
      <w:pPr>
        <w:pStyle w:val="13"/>
        <w:spacing w:before="45" w:beforeAutospacing="0" w:line="240" w:lineRule="auto"/>
        <w:rPr>
          <w:rFonts w:hint="default"/>
          <w:sz w:val="20"/>
          <w:lang w:val="en-US"/>
        </w:rPr>
      </w:pPr>
    </w:p>
    <w:p w14:paraId="29D21DD1">
      <w:pPr>
        <w:pStyle w:val="13"/>
        <w:spacing w:before="45" w:beforeAutospacing="0" w:line="240" w:lineRule="auto"/>
        <w:rPr>
          <w:rFonts w:hint="default"/>
          <w:sz w:val="20"/>
          <w:lang w:val="en-US"/>
        </w:rPr>
      </w:pPr>
    </w:p>
    <w:p w14:paraId="39867D8A">
      <w:pPr>
        <w:pStyle w:val="13"/>
        <w:spacing w:before="45" w:beforeAutospacing="0" w:line="240" w:lineRule="auto"/>
        <w:rPr>
          <w:rFonts w:hint="default"/>
          <w:sz w:val="20"/>
          <w:lang w:val="en-US"/>
        </w:rPr>
      </w:pPr>
    </w:p>
    <w:p w14:paraId="0ACDF2F2">
      <w:pPr>
        <w:pStyle w:val="13"/>
        <w:spacing w:before="45" w:beforeAutospacing="0" w:line="240" w:lineRule="auto"/>
        <w:rPr>
          <w:rFonts w:hint="default"/>
          <w:sz w:val="20"/>
          <w:lang w:val="en-US"/>
        </w:rPr>
      </w:pPr>
    </w:p>
    <w:p w14:paraId="5C5058E7">
      <w:pPr>
        <w:pStyle w:val="13"/>
        <w:spacing w:before="45" w:beforeAutospacing="0" w:line="240" w:lineRule="auto"/>
        <w:rPr>
          <w:rFonts w:hint="default"/>
          <w:sz w:val="20"/>
          <w:lang w:val="en-US"/>
        </w:rPr>
      </w:pPr>
    </w:p>
    <w:p w14:paraId="1CCE8DB6">
      <w:pPr>
        <w:pStyle w:val="13"/>
        <w:spacing w:before="45" w:beforeAutospacing="0" w:line="240" w:lineRule="auto"/>
        <w:rPr>
          <w:rFonts w:hint="default"/>
          <w:sz w:val="20"/>
          <w:lang w:val="en-US"/>
        </w:rPr>
      </w:pPr>
    </w:p>
    <w:p w14:paraId="0D85FD22">
      <w:pPr>
        <w:pStyle w:val="13"/>
        <w:spacing w:before="45" w:beforeAutospacing="0" w:line="240" w:lineRule="auto"/>
        <w:rPr>
          <w:rFonts w:hint="default"/>
          <w:sz w:val="20"/>
          <w:lang w:val="en-US"/>
        </w:rPr>
      </w:pPr>
    </w:p>
    <w:p w14:paraId="5D09DC04">
      <w:pPr>
        <w:pStyle w:val="13"/>
        <w:spacing w:before="119" w:line="360" w:lineRule="auto"/>
        <w:ind w:right="390"/>
        <w:jc w:val="both"/>
      </w:pPr>
      <w:r>
        <w:t>If you have any LVS errors, please correct them by making the appropriate adjustments</w:t>
      </w:r>
      <w:r>
        <w:rPr>
          <w:spacing w:val="-7"/>
        </w:rPr>
        <w:t xml:space="preserve"> </w:t>
      </w:r>
      <w:r>
        <w:t>to</w:t>
      </w:r>
      <w:r>
        <w:rPr>
          <w:spacing w:val="-7"/>
        </w:rPr>
        <w:t xml:space="preserve"> </w:t>
      </w:r>
      <w:r>
        <w:t>your</w:t>
      </w:r>
      <w:r>
        <w:rPr>
          <w:spacing w:val="-8"/>
        </w:rPr>
        <w:t xml:space="preserve"> </w:t>
      </w:r>
      <w:r>
        <w:t>layout.</w:t>
      </w:r>
      <w:r>
        <w:rPr>
          <w:spacing w:val="40"/>
        </w:rPr>
        <w:t xml:space="preserve"> </w:t>
      </w:r>
      <w:r>
        <w:t>Remember</w:t>
      </w:r>
      <w:r>
        <w:rPr>
          <w:spacing w:val="-8"/>
        </w:rPr>
        <w:t xml:space="preserve"> </w:t>
      </w:r>
      <w:r>
        <w:t>to</w:t>
      </w:r>
      <w:r>
        <w:rPr>
          <w:spacing w:val="-7"/>
        </w:rPr>
        <w:t xml:space="preserve"> </w:t>
      </w:r>
      <w:r>
        <w:t>run</w:t>
      </w:r>
      <w:r>
        <w:rPr>
          <w:spacing w:val="-9"/>
        </w:rPr>
        <w:t xml:space="preserve"> </w:t>
      </w:r>
      <w:r>
        <w:t>DRC</w:t>
      </w:r>
      <w:r>
        <w:rPr>
          <w:spacing w:val="-8"/>
        </w:rPr>
        <w:t xml:space="preserve"> </w:t>
      </w:r>
      <w:r>
        <w:t>check</w:t>
      </w:r>
      <w:r>
        <w:rPr>
          <w:spacing w:val="-8"/>
        </w:rPr>
        <w:t xml:space="preserve"> </w:t>
      </w:r>
      <w:r>
        <w:t>again</w:t>
      </w:r>
      <w:r>
        <w:rPr>
          <w:spacing w:val="-7"/>
        </w:rPr>
        <w:t xml:space="preserve"> </w:t>
      </w:r>
      <w:r>
        <w:t>to</w:t>
      </w:r>
      <w:r>
        <w:rPr>
          <w:spacing w:val="-7"/>
        </w:rPr>
        <w:t xml:space="preserve"> </w:t>
      </w:r>
      <w:r>
        <w:t>verify</w:t>
      </w:r>
      <w:r>
        <w:rPr>
          <w:spacing w:val="-10"/>
        </w:rPr>
        <w:t xml:space="preserve"> </w:t>
      </w:r>
      <w:r>
        <w:t>that</w:t>
      </w:r>
      <w:r>
        <w:rPr>
          <w:spacing w:val="-7"/>
        </w:rPr>
        <w:t xml:space="preserve"> </w:t>
      </w:r>
      <w:r>
        <w:t>the update doesn’t violate any design rules.</w:t>
      </w:r>
    </w:p>
    <w:p w14:paraId="1413172A">
      <w:pPr>
        <w:pStyle w:val="13"/>
        <w:spacing w:before="45" w:beforeAutospacing="0" w:line="240" w:lineRule="auto"/>
      </w:pPr>
      <w:r>
        <w:t>At this point, your layout now passes DRC and LVS – a huge milestone in the IC design process.</w:t>
      </w:r>
      <w:r>
        <w:rPr>
          <w:spacing w:val="40"/>
        </w:rPr>
        <w:t xml:space="preserve"> </w:t>
      </w:r>
      <w:r>
        <w:t>Next, we will examine how the physical placement of transistors (layout) impacts circuit performance.</w:t>
      </w:r>
    </w:p>
    <w:p w14:paraId="5F66B874">
      <w:pPr>
        <w:pStyle w:val="2"/>
        <w:numPr>
          <w:numId w:val="0"/>
        </w:numPr>
        <w:tabs>
          <w:tab w:val="left" w:pos="543"/>
        </w:tabs>
        <w:spacing w:before="0" w:line="275" w:lineRule="exact"/>
        <w:rPr>
          <w:rFonts w:hint="default"/>
          <w:lang w:val="en-US"/>
        </w:rPr>
      </w:pPr>
    </w:p>
    <w:p w14:paraId="65A118A4">
      <w:pPr>
        <w:pStyle w:val="2"/>
        <w:numPr>
          <w:ilvl w:val="0"/>
          <w:numId w:val="8"/>
        </w:numPr>
        <w:tabs>
          <w:tab w:val="left" w:pos="543"/>
        </w:tabs>
        <w:spacing w:before="0" w:line="275" w:lineRule="exact"/>
        <w:ind w:left="0" w:leftChars="0" w:firstLine="0" w:firstLineChars="0"/>
        <w:rPr>
          <w:rFonts w:hint="default" w:ascii="Times New Roman" w:hAnsi="Times New Roman" w:cs="Times New Roman"/>
          <w:b/>
          <w:bCs/>
          <w:color w:val="000000" w:themeColor="text1"/>
          <w:spacing w:val="-2"/>
          <w:lang w:val="en-US"/>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Parasitic</w:t>
      </w:r>
      <w:r>
        <w:rPr>
          <w:rFonts w:hint="default" w:ascii="Times New Roman" w:hAnsi="Times New Roman" w:cs="Times New Roman"/>
          <w:b/>
          <w:bCs/>
          <w:color w:val="000000" w:themeColor="text1"/>
          <w:spacing w:val="-4"/>
          <w14:textFill>
            <w14:solidFill>
              <w14:schemeClr w14:val="tx1"/>
            </w14:solidFill>
          </w14:textFill>
        </w:rPr>
        <w:t xml:space="preserve"> </w:t>
      </w:r>
      <w:r>
        <w:rPr>
          <w:rFonts w:hint="default" w:ascii="Times New Roman" w:hAnsi="Times New Roman" w:cs="Times New Roman"/>
          <w:b/>
          <w:bCs/>
          <w:color w:val="000000" w:themeColor="text1"/>
          <w14:textFill>
            <w14:solidFill>
              <w14:schemeClr w14:val="tx1"/>
            </w14:solidFill>
          </w14:textFill>
        </w:rPr>
        <w:t>Extraction</w:t>
      </w:r>
      <w:r>
        <w:rPr>
          <w:rFonts w:hint="default" w:ascii="Times New Roman" w:hAnsi="Times New Roman" w:cs="Times New Roman"/>
          <w:b/>
          <w:bCs/>
          <w:color w:val="000000" w:themeColor="text1"/>
          <w:spacing w:val="-5"/>
          <w14:textFill>
            <w14:solidFill>
              <w14:schemeClr w14:val="tx1"/>
            </w14:solidFill>
          </w14:textFill>
        </w:rPr>
        <w:t xml:space="preserve"> </w:t>
      </w:r>
      <w:r>
        <w:rPr>
          <w:rFonts w:hint="default" w:ascii="Times New Roman" w:hAnsi="Times New Roman" w:cs="Times New Roman"/>
          <w:b/>
          <w:bCs/>
          <w:color w:val="000000" w:themeColor="text1"/>
          <w14:textFill>
            <w14:solidFill>
              <w14:schemeClr w14:val="tx1"/>
            </w14:solidFill>
          </w14:textFill>
        </w:rPr>
        <w:t>with</w:t>
      </w:r>
      <w:r>
        <w:rPr>
          <w:rFonts w:hint="default" w:ascii="Times New Roman" w:hAnsi="Times New Roman" w:cs="Times New Roman"/>
          <w:b/>
          <w:bCs/>
          <w:color w:val="000000" w:themeColor="text1"/>
          <w:spacing w:val="-9"/>
          <w14:textFill>
            <w14:solidFill>
              <w14:schemeClr w14:val="tx1"/>
            </w14:solidFill>
          </w14:textFill>
        </w:rPr>
        <w:t xml:space="preserve"> </w:t>
      </w:r>
      <w:r>
        <w:rPr>
          <w:rFonts w:hint="default" w:ascii="Times New Roman" w:hAnsi="Times New Roman" w:cs="Times New Roman"/>
          <w:b/>
          <w:bCs/>
          <w:color w:val="000000" w:themeColor="text1"/>
          <w:spacing w:val="-2"/>
          <w14:textFill>
            <w14:solidFill>
              <w14:schemeClr w14:val="tx1"/>
            </w14:solidFill>
          </w14:textFill>
        </w:rPr>
        <w:t>Assura</w:t>
      </w:r>
      <w:r>
        <w:rPr>
          <w:rFonts w:hint="default" w:ascii="Times New Roman" w:hAnsi="Times New Roman" w:cs="Times New Roman"/>
          <w:b/>
          <w:bCs/>
          <w:color w:val="000000" w:themeColor="text1"/>
          <w:spacing w:val="-2"/>
          <w:lang w:val="en-US"/>
          <w14:textFill>
            <w14:solidFill>
              <w14:schemeClr w14:val="tx1"/>
            </w14:solidFill>
          </w14:textFill>
        </w:rPr>
        <w:t xml:space="preserve"> (QRC)</w:t>
      </w:r>
    </w:p>
    <w:p w14:paraId="703B3B72">
      <w:pPr>
        <w:pStyle w:val="13"/>
        <w:spacing w:before="139" w:line="355" w:lineRule="auto"/>
        <w:ind w:right="386" w:firstLine="479"/>
        <w:jc w:val="both"/>
      </w:pPr>
      <w:r>
        <w:rPr>
          <w:sz w:val="20"/>
        </w:rPr>
        <mc:AlternateContent>
          <mc:Choice Requires="wpg">
            <w:drawing>
              <wp:anchor distT="0" distB="0" distL="0" distR="0" simplePos="0" relativeHeight="251659264" behindDoc="0" locked="0" layoutInCell="1" allowOverlap="1">
                <wp:simplePos x="0" y="0"/>
                <wp:positionH relativeFrom="column">
                  <wp:posOffset>-6350</wp:posOffset>
                </wp:positionH>
                <wp:positionV relativeFrom="paragraph">
                  <wp:posOffset>870585</wp:posOffset>
                </wp:positionV>
                <wp:extent cx="5367655" cy="3203575"/>
                <wp:effectExtent l="0" t="0" r="12065" b="12065"/>
                <wp:wrapNone/>
                <wp:docPr id="50" name="Group 50"/>
                <wp:cNvGraphicFramePr/>
                <a:graphic xmlns:a="http://schemas.openxmlformats.org/drawingml/2006/main">
                  <a:graphicData uri="http://schemas.microsoft.com/office/word/2010/wordprocessingGroup">
                    <wpg:wgp>
                      <wpg:cNvGrpSpPr/>
                      <wpg:grpSpPr>
                        <a:xfrm>
                          <a:off x="0" y="0"/>
                          <a:ext cx="5367655" cy="3203575"/>
                          <a:chOff x="-6350" y="842010"/>
                          <a:chExt cx="5367655" cy="3203575"/>
                        </a:xfrm>
                      </wpg:grpSpPr>
                      <pic:pic xmlns:pic="http://schemas.openxmlformats.org/drawingml/2006/picture">
                        <pic:nvPicPr>
                          <pic:cNvPr id="51" name="Image 51"/>
                          <pic:cNvPicPr/>
                        </pic:nvPicPr>
                        <pic:blipFill>
                          <a:blip r:embed="rId36" cstate="print"/>
                          <a:stretch>
                            <a:fillRect/>
                          </a:stretch>
                        </pic:blipFill>
                        <pic:spPr>
                          <a:xfrm>
                            <a:off x="-6350" y="842010"/>
                            <a:ext cx="5367655" cy="3203575"/>
                          </a:xfrm>
                          <a:prstGeom prst="rect">
                            <a:avLst/>
                          </a:prstGeom>
                        </pic:spPr>
                      </pic:pic>
                      <wps:wsp>
                        <wps:cNvPr id="52" name="Textbox 52"/>
                        <wps:cNvSpPr txBox="1"/>
                        <wps:spPr>
                          <a:xfrm>
                            <a:off x="1594103" y="992124"/>
                            <a:ext cx="326390" cy="158750"/>
                          </a:xfrm>
                          <a:prstGeom prst="rect">
                            <a:avLst/>
                          </a:prstGeom>
                          <a:solidFill>
                            <a:srgbClr val="FFFFFF"/>
                          </a:solidFill>
                        </wps:spPr>
                        <wps:txbx>
                          <w:txbxContent>
                            <w:p w14:paraId="78213720">
                              <w:pPr>
                                <w:spacing w:before="76" w:line="240" w:lineRule="auto"/>
                                <w:ind w:left="140"/>
                                <w:jc w:val="left"/>
                                <w:rPr>
                                  <w:rFonts w:hint="default"/>
                                  <w:color w:val="808080" w:themeColor="background1" w:themeShade="80"/>
                                  <w:sz w:val="11"/>
                                  <w:szCs w:val="11"/>
                                  <w:lang w:val="en-US"/>
                                </w:rPr>
                              </w:pPr>
                              <w:r>
                                <w:rPr>
                                  <w:rFonts w:hint="default"/>
                                  <w:color w:val="808080" w:themeColor="background1" w:themeShade="80"/>
                                  <w:sz w:val="11"/>
                                  <w:szCs w:val="11"/>
                                  <w:lang w:val="en-US"/>
                                </w:rPr>
                                <w:t>sel</w:t>
                              </w:r>
                            </w:p>
                            <w:p w14:paraId="585E9484"/>
                          </w:txbxContent>
                        </wps:txbx>
                        <wps:bodyPr wrap="square" lIns="0" tIns="0" rIns="0" bIns="0" rtlCol="0">
                          <a:noAutofit/>
                        </wps:bodyPr>
                      </wps:wsp>
                    </wpg:wgp>
                  </a:graphicData>
                </a:graphic>
              </wp:anchor>
            </w:drawing>
          </mc:Choice>
          <mc:Fallback>
            <w:pict>
              <v:group id="_x0000_s1026" o:spid="_x0000_s1026" o:spt="203" style="position:absolute;left:0pt;margin-left:-0.5pt;margin-top:68.55pt;height:252.25pt;width:422.65pt;z-index:251659264;mso-width-relative:page;mso-height-relative:page;" coordorigin="-6350,842010" coordsize="5367655,3203575" o:gfxdata="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">
                <o:lock v:ext="edit" aspectratio="f"/>
                <v:shape id="Image 51" o:spid="_x0000_s1026" o:spt="75" type="#_x0000_t75" style="position:absolute;left:-6350;top:842010;height:3203575;width:5367655;" filled="f" o:preferrelative="t" stroked="f" coordsize="21600,21600" o:gfxdata="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eRt4vQAA&#10;ANsAAAAPAAAAAAAAAAEAIAAAACIAAABkcnMvZG93bnJldi54bWxQSwECFAAUAAAACACHTuJAMy8F&#10;njsAAAA5AAAAEAAAAAAAAAABACAAAAAMAQAAZHJzL3NoYXBleG1sLnhtbFBLBQYAAAAABgAGAFsB&#10;AAC2AwAAAAA=&#10;">
                  <v:fill on="f" focussize="0,0"/>
                  <v:stroke on="f"/>
                  <v:imagedata r:id="rId36" o:title=""/>
                  <o:lock v:ext="edit" aspectratio="f"/>
                </v:shape>
                <v:shape id="Textbox 52" o:spid="_x0000_s1026" o:spt="202" type="#_x0000_t202" style="position:absolute;left:1594103;top:992124;height:158750;width:326390;" fillcolor="#FFFFFF" filled="t" stroked="f" coordsize="21600,21600" o:gfxdata="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5QV9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78213720">
                        <w:pPr>
                          <w:spacing w:before="76" w:line="240" w:lineRule="auto"/>
                          <w:ind w:left="140"/>
                          <w:jc w:val="left"/>
                          <w:rPr>
                            <w:rFonts w:hint="default"/>
                            <w:color w:val="808080" w:themeColor="background1" w:themeShade="80"/>
                            <w:sz w:val="11"/>
                            <w:szCs w:val="11"/>
                            <w:lang w:val="en-US"/>
                          </w:rPr>
                        </w:pPr>
                        <w:r>
                          <w:rPr>
                            <w:rFonts w:hint="default"/>
                            <w:color w:val="808080" w:themeColor="background1" w:themeShade="80"/>
                            <w:sz w:val="11"/>
                            <w:szCs w:val="11"/>
                            <w:lang w:val="en-US"/>
                          </w:rPr>
                          <w:t>sel</w:t>
                        </w:r>
                      </w:p>
                      <w:p w14:paraId="585E9484"/>
                    </w:txbxContent>
                  </v:textbox>
                </v:shape>
              </v:group>
            </w:pict>
          </mc:Fallback>
        </mc:AlternateContent>
      </w:r>
      <w:r>
        <w:t>This</w:t>
      </w:r>
      <w:r>
        <w:rPr>
          <w:spacing w:val="-13"/>
        </w:rPr>
        <w:t xml:space="preserve"> </w:t>
      </w:r>
      <w:r>
        <w:t>tool</w:t>
      </w:r>
      <w:r>
        <w:rPr>
          <w:spacing w:val="-13"/>
        </w:rPr>
        <w:t xml:space="preserve"> </w:t>
      </w:r>
      <w:r>
        <w:t>allows</w:t>
      </w:r>
      <w:r>
        <w:rPr>
          <w:spacing w:val="-13"/>
        </w:rPr>
        <w:t xml:space="preserve"> </w:t>
      </w:r>
      <w:r>
        <w:t>us</w:t>
      </w:r>
      <w:r>
        <w:rPr>
          <w:spacing w:val="-13"/>
        </w:rPr>
        <w:t xml:space="preserve"> </w:t>
      </w:r>
      <w:r>
        <w:t>to</w:t>
      </w:r>
      <w:r>
        <w:rPr>
          <w:spacing w:val="-11"/>
        </w:rPr>
        <w:t xml:space="preserve"> </w:t>
      </w:r>
      <w:r>
        <w:t>extract</w:t>
      </w:r>
      <w:r>
        <w:rPr>
          <w:spacing w:val="-12"/>
        </w:rPr>
        <w:t xml:space="preserve"> </w:t>
      </w:r>
      <w:r>
        <w:t>parasitic</w:t>
      </w:r>
      <w:r>
        <w:rPr>
          <w:spacing w:val="-13"/>
        </w:rPr>
        <w:t xml:space="preserve"> </w:t>
      </w:r>
      <w:r>
        <w:t>resistances</w:t>
      </w:r>
      <w:r>
        <w:rPr>
          <w:spacing w:val="-13"/>
        </w:rPr>
        <w:t xml:space="preserve"> </w:t>
      </w:r>
      <w:r>
        <w:t>and</w:t>
      </w:r>
      <w:r>
        <w:rPr>
          <w:spacing w:val="-12"/>
        </w:rPr>
        <w:t xml:space="preserve"> </w:t>
      </w:r>
      <w:r>
        <w:t>capacitances</w:t>
      </w:r>
      <w:r>
        <w:rPr>
          <w:spacing w:val="-15"/>
        </w:rPr>
        <w:t xml:space="preserve"> </w:t>
      </w:r>
      <w:r>
        <w:t>from</w:t>
      </w:r>
      <w:r>
        <w:rPr>
          <w:spacing w:val="-11"/>
        </w:rPr>
        <w:t xml:space="preserve"> </w:t>
      </w:r>
      <w:r>
        <w:t>the layout view.</w:t>
      </w:r>
      <w:r>
        <w:rPr>
          <w:spacing w:val="40"/>
        </w:rPr>
        <w:t xml:space="preserve"> </w:t>
      </w:r>
      <w:r>
        <w:t xml:space="preserve">Now, click </w:t>
      </w:r>
      <w:r>
        <w:rPr>
          <w:rFonts w:ascii="Courier New" w:hAnsi="Courier New"/>
        </w:rPr>
        <w:t xml:space="preserve">Assura </w:t>
      </w:r>
      <w:r>
        <w:rPr>
          <w:rFonts w:ascii="Cambria Math" w:hAnsi="Cambria Math"/>
        </w:rPr>
        <w:t>→</w:t>
      </w:r>
      <w:r>
        <w:rPr>
          <w:rFonts w:ascii="Courier New" w:hAnsi="Courier New"/>
        </w:rPr>
        <w:t>Run RCX</w:t>
      </w:r>
      <w:r>
        <w:t>.</w:t>
      </w:r>
      <w:r>
        <w:rPr>
          <w:spacing w:val="-1"/>
        </w:rPr>
        <w:t xml:space="preserve"> </w:t>
      </w:r>
      <w:r>
        <w:t>Adjust the settings in the setup, extraction, and netlisting tabs to match the screenshots below.</w:t>
      </w:r>
    </w:p>
    <w:p w14:paraId="11565ABF">
      <w:pPr>
        <w:pStyle w:val="2"/>
        <w:numPr>
          <w:numId w:val="0"/>
        </w:numPr>
        <w:tabs>
          <w:tab w:val="left" w:pos="543"/>
        </w:tabs>
        <w:spacing w:before="0" w:line="275" w:lineRule="exact"/>
        <w:ind w:leftChars="0"/>
        <w:rPr>
          <w:rFonts w:hint="default" w:ascii="Times New Roman" w:hAnsi="Times New Roman" w:cs="Times New Roman"/>
          <w:b/>
          <w:bCs/>
          <w:color w:val="000000" w:themeColor="text1"/>
          <w:spacing w:val="-2"/>
          <w:lang w:val="en-US"/>
          <w14:textFill>
            <w14:solidFill>
              <w14:schemeClr w14:val="tx1"/>
            </w14:solidFill>
          </w14:textFill>
        </w:rPr>
      </w:pPr>
    </w:p>
    <w:p w14:paraId="174A785D">
      <w:pPr>
        <w:pStyle w:val="13"/>
        <w:spacing w:before="45" w:beforeAutospacing="0" w:line="240" w:lineRule="auto"/>
        <w:rPr>
          <w:rFonts w:hint="default"/>
          <w:lang w:val="en-US"/>
        </w:rPr>
      </w:pPr>
    </w:p>
    <w:p w14:paraId="74C5219F">
      <w:pPr>
        <w:pStyle w:val="13"/>
        <w:spacing w:before="45" w:beforeAutospacing="0" w:line="240" w:lineRule="auto"/>
        <w:rPr>
          <w:rFonts w:hint="default"/>
          <w:lang w:val="en-US"/>
        </w:rPr>
      </w:pPr>
    </w:p>
    <w:p w14:paraId="4763138A">
      <w:pPr>
        <w:pStyle w:val="13"/>
        <w:spacing w:before="45" w:beforeAutospacing="0" w:line="240" w:lineRule="auto"/>
        <w:rPr>
          <w:rFonts w:hint="default"/>
          <w:lang w:val="en-US"/>
        </w:rPr>
      </w:pPr>
    </w:p>
    <w:p w14:paraId="7ECB8F50">
      <w:pPr>
        <w:pStyle w:val="13"/>
        <w:spacing w:before="45" w:beforeAutospacing="0" w:line="240" w:lineRule="auto"/>
        <w:rPr>
          <w:rFonts w:hint="default"/>
          <w:lang w:val="en-US"/>
        </w:rPr>
      </w:pPr>
    </w:p>
    <w:p w14:paraId="7C7D4E76">
      <w:pPr>
        <w:pStyle w:val="13"/>
        <w:spacing w:before="45" w:beforeAutospacing="0" w:line="240" w:lineRule="auto"/>
        <w:rPr>
          <w:rFonts w:hint="default"/>
          <w:lang w:val="en-US"/>
        </w:rPr>
      </w:pPr>
    </w:p>
    <w:p w14:paraId="7FB18556">
      <w:pPr>
        <w:pStyle w:val="13"/>
        <w:spacing w:before="45" w:beforeAutospacing="0" w:line="240" w:lineRule="auto"/>
        <w:rPr>
          <w:rFonts w:hint="default"/>
          <w:lang w:val="en-US"/>
        </w:rPr>
      </w:pPr>
    </w:p>
    <w:p w14:paraId="02482F30">
      <w:pPr>
        <w:pStyle w:val="13"/>
        <w:spacing w:before="45" w:beforeAutospacing="0" w:line="240" w:lineRule="auto"/>
        <w:rPr>
          <w:rFonts w:hint="default"/>
          <w:lang w:val="en-US"/>
        </w:rPr>
      </w:pPr>
    </w:p>
    <w:p w14:paraId="7789E4D8">
      <w:pPr>
        <w:pStyle w:val="13"/>
        <w:spacing w:before="45" w:beforeAutospacing="0" w:line="240" w:lineRule="auto"/>
        <w:rPr>
          <w:rFonts w:hint="default"/>
          <w:lang w:val="en-US"/>
        </w:rPr>
      </w:pPr>
    </w:p>
    <w:p w14:paraId="3C41EB1D">
      <w:pPr>
        <w:pStyle w:val="13"/>
        <w:spacing w:before="45" w:beforeAutospacing="0" w:line="240" w:lineRule="auto"/>
        <w:rPr>
          <w:rFonts w:hint="default"/>
          <w:lang w:val="en-US"/>
        </w:rPr>
      </w:pPr>
    </w:p>
    <w:p w14:paraId="1017095C">
      <w:pPr>
        <w:pStyle w:val="13"/>
        <w:spacing w:before="45" w:beforeAutospacing="0" w:line="240" w:lineRule="auto"/>
        <w:rPr>
          <w:rFonts w:hint="default"/>
          <w:lang w:val="en-US"/>
        </w:rPr>
      </w:pPr>
    </w:p>
    <w:p w14:paraId="747E3940">
      <w:pPr>
        <w:pStyle w:val="13"/>
        <w:spacing w:before="45" w:beforeAutospacing="0" w:line="240" w:lineRule="auto"/>
        <w:rPr>
          <w:rFonts w:hint="default"/>
          <w:lang w:val="en-US"/>
        </w:rPr>
      </w:pPr>
    </w:p>
    <w:p w14:paraId="4110F97D">
      <w:pPr>
        <w:pStyle w:val="13"/>
        <w:spacing w:before="45" w:beforeAutospacing="0" w:line="240" w:lineRule="auto"/>
        <w:rPr>
          <w:rFonts w:hint="default"/>
          <w:lang w:val="en-US"/>
        </w:rPr>
      </w:pPr>
    </w:p>
    <w:p w14:paraId="739F37EA">
      <w:pPr>
        <w:pStyle w:val="13"/>
        <w:spacing w:before="45" w:beforeAutospacing="0" w:line="240" w:lineRule="auto"/>
        <w:rPr>
          <w:rFonts w:hint="default"/>
          <w:lang w:val="en-US"/>
        </w:rPr>
      </w:pPr>
    </w:p>
    <w:p w14:paraId="14433E8A">
      <w:pPr>
        <w:pStyle w:val="13"/>
        <w:spacing w:before="135" w:line="343" w:lineRule="auto"/>
        <w:ind w:right="439"/>
        <w:rPr>
          <w:rFonts w:hint="default" w:ascii="Times New Roman" w:hAnsi="Times New Roman" w:cs="Times New Roman"/>
          <w:sz w:val="24"/>
          <w:szCs w:val="24"/>
        </w:rPr>
      </w:pPr>
      <w:r>
        <w:rPr>
          <w:rFonts w:hint="default"/>
          <w:lang w:val="en-US"/>
        </w:rPr>
        <w:drawing>
          <wp:anchor distT="0" distB="0" distL="114300" distR="114300" simplePos="0" relativeHeight="251686912" behindDoc="0" locked="0" layoutInCell="1" allowOverlap="1">
            <wp:simplePos x="0" y="0"/>
            <wp:positionH relativeFrom="column">
              <wp:posOffset>1386840</wp:posOffset>
            </wp:positionH>
            <wp:positionV relativeFrom="paragraph">
              <wp:posOffset>833120</wp:posOffset>
            </wp:positionV>
            <wp:extent cx="2796540" cy="1287780"/>
            <wp:effectExtent l="0" t="0" r="7620" b="7620"/>
            <wp:wrapNone/>
            <wp:docPr id="11" name="Picture 11" descr="p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ook"/>
                    <pic:cNvPicPr>
                      <a:picLocks noChangeAspect="1"/>
                    </pic:cNvPicPr>
                  </pic:nvPicPr>
                  <pic:blipFill>
                    <a:blip r:embed="rId37"/>
                    <a:stretch>
                      <a:fillRect/>
                    </a:stretch>
                  </pic:blipFill>
                  <pic:spPr>
                    <a:xfrm>
                      <a:off x="0" y="0"/>
                      <a:ext cx="2796540" cy="1287780"/>
                    </a:xfrm>
                    <a:prstGeom prst="rect">
                      <a:avLst/>
                    </a:prstGeom>
                  </pic:spPr>
                </pic:pic>
              </a:graphicData>
            </a:graphic>
          </wp:anchor>
        </w:drawing>
      </w:r>
      <w:r>
        <w:rPr>
          <w:rFonts w:hint="default" w:ascii="Times New Roman" w:hAnsi="Times New Roman" w:cs="Times New Roman"/>
          <w:sz w:val="24"/>
          <w:szCs w:val="24"/>
        </w:rPr>
        <w:t>Make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sure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you</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have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entered</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gnd!</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as</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REF</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node.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Else</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extraction will result in dangling nodes.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Click</w:t>
      </w:r>
      <w:r>
        <w:rPr>
          <w:rFonts w:hint="default" w:ascii="Times New Roman" w:hAnsi="Times New Roman" w:cs="Times New Roman"/>
          <w:spacing w:val="-6"/>
          <w:sz w:val="24"/>
          <w:szCs w:val="24"/>
        </w:rPr>
        <w:t xml:space="preserve"> </w:t>
      </w:r>
      <w:r>
        <w:rPr>
          <w:rFonts w:hint="default" w:ascii="Times New Roman" w:hAnsi="Times New Roman" w:cs="Times New Roman"/>
          <w:sz w:val="24"/>
          <w:szCs w:val="24"/>
        </w:rPr>
        <w:t>OK</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to</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run</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parasitic</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extractor.</w:t>
      </w:r>
      <w:r>
        <w:rPr>
          <w:rFonts w:hint="default" w:ascii="Times New Roman" w:hAnsi="Times New Roman" w:cs="Times New Roman"/>
          <w:spacing w:val="40"/>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17"/>
          <w:sz w:val="24"/>
          <w:szCs w:val="24"/>
        </w:rPr>
        <w:t xml:space="preserve"> </w:t>
      </w:r>
      <w:r>
        <w:rPr>
          <w:rFonts w:hint="default" w:ascii="Times New Roman" w:hAnsi="Times New Roman" w:cs="Times New Roman"/>
          <w:sz w:val="24"/>
          <w:szCs w:val="24"/>
        </w:rPr>
        <w:t>successful</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extraction</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should</w:t>
      </w:r>
      <w:r>
        <w:rPr>
          <w:rFonts w:hint="default" w:ascii="Times New Roman" w:hAnsi="Times New Roman" w:cs="Times New Roman"/>
          <w:spacing w:val="-5"/>
          <w:sz w:val="24"/>
          <w:szCs w:val="24"/>
        </w:rPr>
        <w:t xml:space="preserve"> </w:t>
      </w:r>
      <w:r>
        <w:rPr>
          <w:rFonts w:hint="default" w:ascii="Times New Roman" w:hAnsi="Times New Roman" w:cs="Times New Roman"/>
          <w:sz w:val="24"/>
          <w:szCs w:val="24"/>
        </w:rPr>
        <w:t>give you this message:</w:t>
      </w:r>
    </w:p>
    <w:p w14:paraId="41291506">
      <w:pPr>
        <w:pStyle w:val="13"/>
        <w:spacing w:before="45" w:beforeAutospacing="0" w:line="240" w:lineRule="auto"/>
        <w:rPr>
          <w:rFonts w:hint="default"/>
          <w:lang w:val="en-US"/>
        </w:rPr>
      </w:pPr>
    </w:p>
    <w:p w14:paraId="3957010D">
      <w:pPr>
        <w:pStyle w:val="13"/>
        <w:spacing w:before="45" w:beforeAutospacing="0" w:line="240" w:lineRule="auto"/>
        <w:rPr>
          <w:rFonts w:hint="default"/>
          <w:lang w:val="en-US"/>
        </w:rPr>
      </w:pPr>
    </w:p>
    <w:p w14:paraId="3370460C">
      <w:pPr>
        <w:pStyle w:val="13"/>
        <w:spacing w:before="45" w:beforeAutospacing="0" w:line="240" w:lineRule="auto"/>
        <w:rPr>
          <w:rFonts w:hint="default"/>
          <w:lang w:val="en-US"/>
        </w:rPr>
      </w:pPr>
    </w:p>
    <w:p w14:paraId="46E0397E">
      <w:pPr>
        <w:pStyle w:val="13"/>
        <w:spacing w:before="45" w:beforeAutospacing="0" w:line="240" w:lineRule="auto"/>
        <w:rPr>
          <w:rFonts w:hint="default"/>
          <w:lang w:val="en-US"/>
        </w:rPr>
      </w:pPr>
    </w:p>
    <w:p w14:paraId="1F8E602A">
      <w:pPr>
        <w:pStyle w:val="13"/>
        <w:spacing w:before="45" w:beforeAutospacing="0" w:line="240" w:lineRule="auto"/>
        <w:rPr>
          <w:rFonts w:hint="default"/>
          <w:lang w:val="en-US"/>
        </w:rPr>
      </w:pPr>
    </w:p>
    <w:p w14:paraId="3F3FBFC2">
      <w:pPr>
        <w:pStyle w:val="13"/>
        <w:spacing w:before="45" w:beforeAutospacing="0" w:line="240" w:lineRule="auto"/>
        <w:rPr>
          <w:rFonts w:hint="default"/>
          <w:lang w:val="en-US"/>
        </w:rPr>
      </w:pPr>
    </w:p>
    <w:p w14:paraId="3E6C4D1B">
      <w:pPr>
        <w:pStyle w:val="13"/>
        <w:spacing w:before="140" w:line="357" w:lineRule="auto"/>
        <w:ind w:right="382"/>
        <w:jc w:val="both"/>
      </w:pPr>
      <w:r>
        <w:t>Return</w:t>
      </w:r>
      <w:r>
        <w:rPr>
          <w:spacing w:val="-9"/>
        </w:rPr>
        <w:t xml:space="preserve"> </w:t>
      </w:r>
      <w:r>
        <w:t>to</w:t>
      </w:r>
      <w:r>
        <w:rPr>
          <w:spacing w:val="-7"/>
        </w:rPr>
        <w:t xml:space="preserve"> </w:t>
      </w:r>
      <w:r>
        <w:t>the</w:t>
      </w:r>
      <w:r>
        <w:rPr>
          <w:spacing w:val="-6"/>
        </w:rPr>
        <w:t xml:space="preserve"> </w:t>
      </w:r>
      <w:r>
        <w:t>library</w:t>
      </w:r>
      <w:r>
        <w:rPr>
          <w:spacing w:val="-9"/>
        </w:rPr>
        <w:t xml:space="preserve"> </w:t>
      </w:r>
      <w:r>
        <w:t>manager,</w:t>
      </w:r>
      <w:r>
        <w:rPr>
          <w:spacing w:val="-6"/>
        </w:rPr>
        <w:t xml:space="preserve"> </w:t>
      </w:r>
      <w:r>
        <w:t>and</w:t>
      </w:r>
      <w:r>
        <w:rPr>
          <w:spacing w:val="-8"/>
        </w:rPr>
        <w:t xml:space="preserve"> </w:t>
      </w:r>
      <w:r>
        <w:t>your</w:t>
      </w:r>
      <w:r>
        <w:rPr>
          <w:spacing w:val="-7"/>
        </w:rPr>
        <w:t xml:space="preserve"> </w:t>
      </w:r>
      <w:r>
        <w:rPr>
          <w:rFonts w:hint="default"/>
          <w:spacing w:val="-7"/>
          <w:lang w:val="en-US"/>
        </w:rPr>
        <w:t>sel</w:t>
      </w:r>
      <w:r>
        <w:rPr>
          <w:spacing w:val="-7"/>
        </w:rPr>
        <w:t xml:space="preserve"> </w:t>
      </w:r>
      <w:r>
        <w:t>cell</w:t>
      </w:r>
      <w:r>
        <w:rPr>
          <w:spacing w:val="-7"/>
        </w:rPr>
        <w:t xml:space="preserve"> </w:t>
      </w:r>
      <w:r>
        <w:t>should</w:t>
      </w:r>
      <w:r>
        <w:rPr>
          <w:spacing w:val="-8"/>
        </w:rPr>
        <w:t xml:space="preserve"> </w:t>
      </w:r>
      <w:r>
        <w:t>have</w:t>
      </w:r>
      <w:r>
        <w:rPr>
          <w:spacing w:val="-8"/>
        </w:rPr>
        <w:t xml:space="preserve"> </w:t>
      </w:r>
      <w:r>
        <w:t>a</w:t>
      </w:r>
      <w:r>
        <w:rPr>
          <w:spacing w:val="-8"/>
        </w:rPr>
        <w:t xml:space="preserve"> </w:t>
      </w:r>
      <w:r>
        <w:t>new</w:t>
      </w:r>
      <w:r>
        <w:rPr>
          <w:spacing w:val="-9"/>
        </w:rPr>
        <w:t xml:space="preserve"> </w:t>
      </w:r>
      <w:r>
        <w:t>view named</w:t>
      </w:r>
      <w:r>
        <w:rPr>
          <w:spacing w:val="-6"/>
        </w:rPr>
        <w:t xml:space="preserve"> </w:t>
      </w:r>
      <w:r>
        <w:rPr>
          <w:rFonts w:ascii="Courier New" w:hAnsi="Courier New"/>
        </w:rPr>
        <w:t>“av_extracted”</w:t>
      </w:r>
      <w:r>
        <w:t>.</w:t>
      </w:r>
      <w:r>
        <w:rPr>
          <w:spacing w:val="40"/>
        </w:rPr>
        <w:t xml:space="preserve"> </w:t>
      </w:r>
      <w:r>
        <w:t>You</w:t>
      </w:r>
      <w:r>
        <w:rPr>
          <w:spacing w:val="-5"/>
        </w:rPr>
        <w:t xml:space="preserve"> </w:t>
      </w:r>
      <w:r>
        <w:t>can</w:t>
      </w:r>
      <w:r>
        <w:rPr>
          <w:spacing w:val="-5"/>
        </w:rPr>
        <w:t xml:space="preserve"> </w:t>
      </w:r>
      <w:r>
        <w:t>zoom</w:t>
      </w:r>
      <w:r>
        <w:rPr>
          <w:spacing w:val="-4"/>
        </w:rPr>
        <w:t xml:space="preserve"> </w:t>
      </w:r>
      <w:r>
        <w:t>in</w:t>
      </w:r>
      <w:r>
        <w:rPr>
          <w:spacing w:val="-7"/>
        </w:rPr>
        <w:t xml:space="preserve"> </w:t>
      </w:r>
      <w:r>
        <w:t>and</w:t>
      </w:r>
      <w:r>
        <w:rPr>
          <w:spacing w:val="-7"/>
        </w:rPr>
        <w:t xml:space="preserve"> </w:t>
      </w:r>
      <w:r>
        <w:t>see</w:t>
      </w:r>
      <w:r>
        <w:rPr>
          <w:spacing w:val="-5"/>
        </w:rPr>
        <w:t xml:space="preserve"> </w:t>
      </w:r>
      <w:r>
        <w:t>all</w:t>
      </w:r>
      <w:r>
        <w:rPr>
          <w:spacing w:val="-6"/>
        </w:rPr>
        <w:t xml:space="preserve"> </w:t>
      </w:r>
      <w:r>
        <w:t>the</w:t>
      </w:r>
      <w:r>
        <w:rPr>
          <w:spacing w:val="-7"/>
        </w:rPr>
        <w:t xml:space="preserve"> </w:t>
      </w:r>
      <w:r>
        <w:t>little</w:t>
      </w:r>
      <w:r>
        <w:rPr>
          <w:spacing w:val="-2"/>
        </w:rPr>
        <w:t xml:space="preserve"> </w:t>
      </w:r>
      <w:r>
        <w:t>parasitics!</w:t>
      </w:r>
      <w:r>
        <w:rPr>
          <w:spacing w:val="-10"/>
        </w:rPr>
        <w:t xml:space="preserve"> </w:t>
      </w:r>
      <w:r>
        <w:t>The extracted view looks something like below:</w:t>
      </w:r>
    </w:p>
    <w:p w14:paraId="40C89AE0">
      <w:pPr>
        <w:pStyle w:val="13"/>
        <w:spacing w:before="45" w:beforeAutospacing="0" w:line="240" w:lineRule="auto"/>
        <w:rPr>
          <w:rFonts w:hint="default"/>
          <w:lang w:val="en-US"/>
        </w:rPr>
      </w:pPr>
      <w:r>
        <w:rPr>
          <w:rFonts w:hint="default"/>
          <w:lang w:val="en-US"/>
        </w:rPr>
        <w:drawing>
          <wp:anchor distT="0" distB="0" distL="114300" distR="114300" simplePos="0" relativeHeight="251683840" behindDoc="0" locked="0" layoutInCell="1" allowOverlap="1">
            <wp:simplePos x="0" y="0"/>
            <wp:positionH relativeFrom="column">
              <wp:posOffset>70485</wp:posOffset>
            </wp:positionH>
            <wp:positionV relativeFrom="paragraph">
              <wp:posOffset>238125</wp:posOffset>
            </wp:positionV>
            <wp:extent cx="5410200" cy="2270125"/>
            <wp:effectExtent l="0" t="0" r="0" b="635"/>
            <wp:wrapNone/>
            <wp:docPr id="93" name="Picture 93" descr="HH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HHHH"/>
                    <pic:cNvPicPr>
                      <a:picLocks noChangeAspect="1"/>
                    </pic:cNvPicPr>
                  </pic:nvPicPr>
                  <pic:blipFill>
                    <a:blip r:embed="rId26"/>
                    <a:stretch>
                      <a:fillRect/>
                    </a:stretch>
                  </pic:blipFill>
                  <pic:spPr>
                    <a:xfrm>
                      <a:off x="0" y="0"/>
                      <a:ext cx="5410200" cy="2270125"/>
                    </a:xfrm>
                    <a:prstGeom prst="rect">
                      <a:avLst/>
                    </a:prstGeom>
                  </pic:spPr>
                </pic:pic>
              </a:graphicData>
            </a:graphic>
          </wp:anchor>
        </w:drawing>
      </w:r>
    </w:p>
    <w:p w14:paraId="3C1CE124">
      <w:pPr>
        <w:pStyle w:val="13"/>
        <w:spacing w:before="45" w:beforeAutospacing="0" w:line="240" w:lineRule="auto"/>
        <w:rPr>
          <w:rFonts w:hint="default"/>
          <w:lang w:val="en-US"/>
        </w:rPr>
      </w:pPr>
    </w:p>
    <w:p w14:paraId="742E58FC">
      <w:pPr>
        <w:pStyle w:val="13"/>
        <w:spacing w:before="45" w:beforeAutospacing="0" w:line="240" w:lineRule="auto"/>
        <w:rPr>
          <w:rFonts w:hint="default"/>
          <w:lang w:val="en-US"/>
        </w:rPr>
      </w:pPr>
    </w:p>
    <w:p w14:paraId="312DBF33">
      <w:pPr>
        <w:pStyle w:val="13"/>
        <w:spacing w:before="45" w:beforeAutospacing="0" w:line="240" w:lineRule="auto"/>
        <w:rPr>
          <w:rFonts w:hint="default"/>
          <w:lang w:val="en-US"/>
        </w:rPr>
      </w:pPr>
    </w:p>
    <w:p w14:paraId="78AF519E">
      <w:pPr>
        <w:pStyle w:val="13"/>
        <w:spacing w:before="45" w:beforeAutospacing="0" w:line="240" w:lineRule="auto"/>
        <w:rPr>
          <w:rFonts w:hint="default"/>
          <w:lang w:val="en-US"/>
        </w:rPr>
      </w:pPr>
    </w:p>
    <w:p w14:paraId="45ABB148">
      <w:pPr>
        <w:pStyle w:val="13"/>
        <w:spacing w:before="45" w:beforeAutospacing="0" w:line="240" w:lineRule="auto"/>
        <w:rPr>
          <w:rFonts w:hint="default"/>
          <w:lang w:val="en-US"/>
        </w:rPr>
      </w:pPr>
    </w:p>
    <w:p w14:paraId="29DB2C55">
      <w:pPr>
        <w:pStyle w:val="13"/>
        <w:spacing w:before="45" w:beforeAutospacing="0" w:line="240" w:lineRule="auto"/>
        <w:rPr>
          <w:rFonts w:hint="default"/>
          <w:lang w:val="en-US"/>
        </w:rPr>
      </w:pPr>
    </w:p>
    <w:p w14:paraId="689EF287">
      <w:pPr>
        <w:pStyle w:val="13"/>
        <w:spacing w:before="45" w:beforeAutospacing="0" w:line="240" w:lineRule="auto"/>
        <w:rPr>
          <w:rFonts w:hint="default"/>
          <w:lang w:val="en-US"/>
        </w:rPr>
      </w:pPr>
    </w:p>
    <w:p w14:paraId="5F97F9C4">
      <w:pPr>
        <w:pStyle w:val="13"/>
        <w:spacing w:before="45" w:beforeAutospacing="0" w:line="240" w:lineRule="auto"/>
        <w:rPr>
          <w:rFonts w:hint="default"/>
          <w:lang w:val="en-US"/>
        </w:rPr>
      </w:pPr>
    </w:p>
    <w:p w14:paraId="3D70C140">
      <w:pPr>
        <w:pStyle w:val="13"/>
        <w:spacing w:before="45" w:beforeAutospacing="0" w:line="240" w:lineRule="auto"/>
        <w:rPr>
          <w:rFonts w:hint="default"/>
          <w:lang w:val="en-US"/>
        </w:rPr>
      </w:pPr>
    </w:p>
    <w:p w14:paraId="6EF0CEDD">
      <w:pPr>
        <w:pStyle w:val="13"/>
        <w:spacing w:before="45" w:beforeAutospacing="0" w:line="240" w:lineRule="auto"/>
        <w:rPr>
          <w:rFonts w:hint="default"/>
          <w:lang w:val="en-US"/>
        </w:rPr>
      </w:pPr>
    </w:p>
    <w:p w14:paraId="074B3880">
      <w:pPr>
        <w:pStyle w:val="13"/>
        <w:spacing w:before="45" w:beforeAutospacing="0" w:line="240" w:lineRule="auto"/>
      </w:pPr>
    </w:p>
    <w:p w14:paraId="0BFB8BAB">
      <w:pPr>
        <w:pStyle w:val="13"/>
        <w:spacing w:before="45" w:beforeAutospacing="0" w:line="240" w:lineRule="auto"/>
        <w:rPr>
          <w:spacing w:val="-2"/>
        </w:rPr>
      </w:pPr>
      <w:r>
        <w:t>Once</w:t>
      </w:r>
      <w:r>
        <w:rPr>
          <w:spacing w:val="-2"/>
        </w:rPr>
        <w:t xml:space="preserve"> </w:t>
      </w:r>
      <w:r>
        <w:t>you</w:t>
      </w:r>
      <w:r>
        <w:rPr>
          <w:spacing w:val="-2"/>
        </w:rPr>
        <w:t xml:space="preserve"> </w:t>
      </w:r>
      <w:r>
        <w:t>zoom-in</w:t>
      </w:r>
      <w:r>
        <w:rPr>
          <w:spacing w:val="-2"/>
        </w:rPr>
        <w:t xml:space="preserve"> </w:t>
      </w:r>
      <w:r>
        <w:t>you</w:t>
      </w:r>
      <w:r>
        <w:rPr>
          <w:spacing w:val="-1"/>
        </w:rPr>
        <w:t xml:space="preserve"> </w:t>
      </w:r>
      <w:r>
        <w:t>will</w:t>
      </w:r>
      <w:r>
        <w:rPr>
          <w:spacing w:val="-2"/>
        </w:rPr>
        <w:t xml:space="preserve"> </w:t>
      </w:r>
      <w:r>
        <w:t>find</w:t>
      </w:r>
      <w:r>
        <w:rPr>
          <w:spacing w:val="-3"/>
        </w:rPr>
        <w:t xml:space="preserve"> </w:t>
      </w:r>
      <w:r>
        <w:t>tiny</w:t>
      </w:r>
      <w:r>
        <w:rPr>
          <w:spacing w:val="-3"/>
        </w:rPr>
        <w:t xml:space="preserve"> </w:t>
      </w:r>
      <w:r>
        <w:t>capacitors</w:t>
      </w:r>
      <w:r>
        <w:rPr>
          <w:spacing w:val="-2"/>
        </w:rPr>
        <w:t xml:space="preserve"> </w:t>
      </w:r>
      <w:r>
        <w:t>as</w:t>
      </w:r>
      <w:r>
        <w:rPr>
          <w:spacing w:val="-1"/>
        </w:rPr>
        <w:t xml:space="preserve"> </w:t>
      </w:r>
      <w:r>
        <w:rPr>
          <w:spacing w:val="-2"/>
        </w:rPr>
        <w:t>below:</w:t>
      </w:r>
    </w:p>
    <w:p w14:paraId="57135C68">
      <w:pPr>
        <w:pStyle w:val="13"/>
        <w:spacing w:before="45" w:beforeAutospacing="0" w:line="240" w:lineRule="auto"/>
        <w:rPr>
          <w:spacing w:val="-2"/>
        </w:rPr>
      </w:pPr>
    </w:p>
    <w:p w14:paraId="0E93DF8C">
      <w:pPr>
        <w:pStyle w:val="13"/>
        <w:spacing w:before="45" w:beforeAutospacing="0" w:line="240" w:lineRule="auto"/>
        <w:rPr>
          <w:spacing w:val="-2"/>
        </w:rPr>
      </w:pPr>
      <w:r>
        <w:drawing>
          <wp:anchor distT="0" distB="0" distL="0" distR="0" simplePos="0" relativeHeight="251684864" behindDoc="1" locked="0" layoutInCell="1" allowOverlap="1">
            <wp:simplePos x="0" y="0"/>
            <wp:positionH relativeFrom="page">
              <wp:posOffset>2077085</wp:posOffset>
            </wp:positionH>
            <wp:positionV relativeFrom="paragraph">
              <wp:posOffset>213360</wp:posOffset>
            </wp:positionV>
            <wp:extent cx="3871595" cy="1001395"/>
            <wp:effectExtent l="0" t="0" r="14605" b="4445"/>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8" cstate="print"/>
                    <a:stretch>
                      <a:fillRect/>
                    </a:stretch>
                  </pic:blipFill>
                  <pic:spPr>
                    <a:xfrm>
                      <a:off x="0" y="0"/>
                      <a:ext cx="3871595" cy="1001395"/>
                    </a:xfrm>
                    <a:prstGeom prst="rect">
                      <a:avLst/>
                    </a:prstGeom>
                  </pic:spPr>
                </pic:pic>
              </a:graphicData>
            </a:graphic>
          </wp:anchor>
        </w:drawing>
      </w:r>
    </w:p>
    <w:p w14:paraId="5F7820F5">
      <w:pPr>
        <w:pStyle w:val="13"/>
        <w:spacing w:before="45" w:beforeAutospacing="0" w:line="240" w:lineRule="auto"/>
        <w:rPr>
          <w:spacing w:val="-2"/>
        </w:rPr>
      </w:pPr>
    </w:p>
    <w:p w14:paraId="0E62E52E">
      <w:pPr>
        <w:pStyle w:val="13"/>
        <w:spacing w:before="45" w:beforeAutospacing="0" w:line="240" w:lineRule="auto"/>
        <w:rPr>
          <w:spacing w:val="-2"/>
        </w:rPr>
      </w:pPr>
    </w:p>
    <w:p w14:paraId="7636D547">
      <w:pPr>
        <w:pStyle w:val="13"/>
        <w:spacing w:before="45" w:beforeAutospacing="0" w:line="240" w:lineRule="auto"/>
        <w:rPr>
          <w:rFonts w:hint="default"/>
          <w:spacing w:val="-2"/>
          <w:lang w:val="en-US"/>
        </w:rPr>
      </w:pPr>
    </w:p>
    <w:sectPr>
      <w:footerReference r:id="rId6" w:type="default"/>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方正小标宋简体">
    <w:altName w:val="SimHei"/>
    <w:panose1 w:val="00000000000000000000"/>
    <w:charset w:val="86"/>
    <w:family w:val="script"/>
    <w:pitch w:val="default"/>
    <w:sig w:usb0="00000000" w:usb1="00000000" w:usb2="00000010" w:usb3="00000000" w:csb0="00040000" w:csb1="00000000"/>
  </w:font>
  <w:font w:name="Arial MT">
    <w:altName w:val="Arial"/>
    <w:panose1 w:val="00000000000000000000"/>
    <w:charset w:val="01"/>
    <w:family w:val="swiss"/>
    <w:pitch w:val="default"/>
    <w:sig w:usb0="00000000" w:usb1="00000000" w:usb2="00000000" w:usb3="00000000" w:csb0="00000000" w:csb1="00000000"/>
  </w:font>
  <w:font w:name="ＭＳ 明朝">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 w:name="DengXian Light">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19AE7">
    <w:pPr>
      <w:pStyle w:val="18"/>
      <w:jc w:val="both"/>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2E7D0">
    <w:pPr>
      <w:pStyle w:val="18"/>
      <w:jc w:val="center"/>
      <w:rPr>
        <w:rFonts w:hint="default"/>
        <w:lang w:val="en-US"/>
      </w:rPr>
    </w:pPr>
    <w:r>
      <w:rPr>
        <w:sz w:val="22"/>
      </w:rPr>
      <mc:AlternateContent>
        <mc:Choice Requires="wps">
          <w:drawing>
            <wp:anchor distT="0" distB="0" distL="114300" distR="114300" simplePos="0" relativeHeight="251660288" behindDoc="0" locked="0" layoutInCell="1" allowOverlap="1">
              <wp:simplePos x="0" y="0"/>
              <wp:positionH relativeFrom="margin">
                <wp:posOffset>4265295</wp:posOffset>
              </wp:positionH>
              <wp:positionV relativeFrom="paragraph">
                <wp:posOffset>7620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9375E8">
                          <w:pPr>
                            <w:pStyle w:val="18"/>
                          </w:pPr>
                          <w:r>
                            <w:fldChar w:fldCharType="begin"/>
                          </w:r>
                          <w:r>
                            <w:instrText xml:space="preserve"> PAGE  \* MERGEFORMAT </w:instrText>
                          </w:r>
                          <w:r>
                            <w:fldChar w:fldCharType="separate"/>
                          </w:r>
                          <w:r>
                            <w:t>100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35.85pt;margin-top:0.6pt;height:144pt;width:144pt;mso-position-horizontal-relative:margin;mso-wrap-style:none;z-index:251660288;mso-width-relative:page;mso-height-relative:page;" filled="f" stroked="f" coordsize="21600,21600" o:gfxdata="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8IRoSNYA&#10;AAAJAQAADwAAAAAAAAABACAAAAAiAAAAZHJzL2Rvd25yZXYueG1sUEsBAhQAFAAAAAgAh07iQHWP&#10;ZxIhAgAAYAQAAA4AAAAAAAAAAQAgAAAAJQEAAGRycy9lMm9Eb2MueG1sUEsFBgAAAAAGAAYAWQEA&#10;ALgFAAAAAA==&#10;">
              <v:fill on="f" focussize="0,0"/>
              <v:stroke on="f" weight="0.5pt"/>
              <v:imagedata o:title=""/>
              <o:lock v:ext="edit" aspectratio="f"/>
              <v:textbox inset="0mm,0mm,0mm,0mm" style="mso-fit-shape-to-text:t;">
                <w:txbxContent>
                  <w:p w14:paraId="569375E8">
                    <w:pPr>
                      <w:pStyle w:val="18"/>
                    </w:pPr>
                    <w:r>
                      <w:fldChar w:fldCharType="begin"/>
                    </w:r>
                    <w:r>
                      <w:instrText xml:space="preserve"> PAGE  \* MERGEFORMAT </w:instrText>
                    </w:r>
                    <w:r>
                      <w:fldChar w:fldCharType="separate"/>
                    </w:r>
                    <w:r>
                      <w:t>100</w:t>
                    </w:r>
                    <w:r>
                      <w:fldChar w:fldCharType="end"/>
                    </w:r>
                  </w:p>
                </w:txbxContent>
              </v:textbox>
            </v:shape>
          </w:pict>
        </mc:Fallback>
      </mc:AlternateContent>
    </w:r>
    <w:r>
      <w:t>[</w:t>
    </w:r>
    <w:r>
      <w:rPr>
        <w:rFonts w:hint="default"/>
        <w:lang w:val="en-US"/>
      </w:rPr>
      <w:t>SIFAT MD AMINUL ISLAM</w:t>
    </w:r>
    <w:r>
      <w:t>] | [</w:t>
    </w:r>
    <w:r>
      <w:rPr>
        <w:rFonts w:hint="default"/>
        <w:lang w:val="en-US"/>
      </w:rPr>
      <w:t>238801031</w:t>
    </w:r>
    <w:r>
      <w:t xml:space="preserve">]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29F7BF"/>
    <w:multiLevelType w:val="singleLevel"/>
    <w:tmpl w:val="CD29F7BF"/>
    <w:lvl w:ilvl="0" w:tentative="0">
      <w:start w:val="4"/>
      <w:numFmt w:val="decimal"/>
      <w:suff w:val="space"/>
      <w:lvlText w:val="%1."/>
      <w:lvlJc w:val="left"/>
    </w:lvl>
  </w:abstractNum>
  <w:abstractNum w:abstractNumId="1">
    <w:nsid w:val="FDB18E57"/>
    <w:multiLevelType w:val="singleLevel"/>
    <w:tmpl w:val="FDB18E57"/>
    <w:lvl w:ilvl="0" w:tentative="0">
      <w:start w:val="7"/>
      <w:numFmt w:val="decimal"/>
      <w:suff w:val="space"/>
      <w:lvlText w:val="%1."/>
      <w:lvlJc w:val="left"/>
    </w:lvl>
  </w:abstractNum>
  <w:abstractNum w:abstractNumId="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19"/>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A74261"/>
    <w:rsid w:val="09355862"/>
    <w:rsid w:val="0A104A1C"/>
    <w:rsid w:val="0EF6229A"/>
    <w:rsid w:val="17E50678"/>
    <w:rsid w:val="18166994"/>
    <w:rsid w:val="1C581A69"/>
    <w:rsid w:val="1C7609FA"/>
    <w:rsid w:val="1D410022"/>
    <w:rsid w:val="1F036FA5"/>
    <w:rsid w:val="1F87698A"/>
    <w:rsid w:val="219C5E30"/>
    <w:rsid w:val="246C624F"/>
    <w:rsid w:val="25D037DC"/>
    <w:rsid w:val="2CE41C36"/>
    <w:rsid w:val="331D2E63"/>
    <w:rsid w:val="35275F73"/>
    <w:rsid w:val="3FF304B4"/>
    <w:rsid w:val="40432418"/>
    <w:rsid w:val="44196A64"/>
    <w:rsid w:val="50CF46DC"/>
    <w:rsid w:val="53B30578"/>
    <w:rsid w:val="54DF6405"/>
    <w:rsid w:val="59F853F7"/>
    <w:rsid w:val="5A992058"/>
    <w:rsid w:val="5F7F65F5"/>
    <w:rsid w:val="60EB7961"/>
    <w:rsid w:val="617556F4"/>
    <w:rsid w:val="636B2744"/>
    <w:rsid w:val="63DF2980"/>
    <w:rsid w:val="64026B80"/>
    <w:rsid w:val="68CE7171"/>
    <w:rsid w:val="6CE22817"/>
    <w:rsid w:val="6DFE1164"/>
    <w:rsid w:val="71C222DA"/>
    <w:rsid w:val="74A4476D"/>
    <w:rsid w:val="76EC1657"/>
    <w:rsid w:val="7AAE0972"/>
    <w:rsid w:val="7BA00EE6"/>
    <w:rsid w:val="7DD37A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80" w:line="276" w:lineRule="auto"/>
    </w:pPr>
    <w:rPr>
      <w:rFonts w:asciiTheme="minorAscii" w:hAnsiTheme="minorAscii" w:eastAsiaTheme="minorEastAsia" w:cstheme="minorBidi"/>
      <w:sz w:val="22"/>
      <w:szCs w:val="22"/>
      <w:lang w:val="en-US" w:eastAsia="en-US" w:bidi="ar-SA"/>
    </w:rPr>
  </w:style>
  <w:style w:type="paragraph" w:styleId="2">
    <w:name w:val="heading 1"/>
    <w:basedOn w:val="1"/>
    <w:link w:val="142"/>
    <w:qFormat/>
    <w:uiPriority w:val="9"/>
    <w:pPr>
      <w:keepNext/>
      <w:keepLines/>
      <w:spacing w:before="120" w:after="0"/>
      <w:outlineLvl w:val="0"/>
    </w:pPr>
    <w:rPr>
      <w:rFonts w:asciiTheme="majorAscii" w:hAnsiTheme="majorAsci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320" w:after="120"/>
      <w:outlineLvl w:val="1"/>
    </w:pPr>
    <w:rPr>
      <w:rFonts w:asciiTheme="majorAscii" w:hAnsiTheme="majorAsci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1"/>
    <w:unhideWhenUsed/>
    <w:qFormat/>
    <w:uiPriority w:val="99"/>
    <w:pPr>
      <w:tabs>
        <w:tab w:val="left" w:pos="576"/>
        <w:tab w:val="left" w:pos="1152"/>
        <w:tab w:val="left" w:pos="1728"/>
        <w:tab w:val="left" w:pos="2304"/>
        <w:tab w:val="left" w:pos="2880"/>
        <w:tab w:val="left" w:pos="3456"/>
        <w:tab w:val="left" w:pos="4032"/>
      </w:tabs>
      <w:spacing w:after="8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qFormat/>
    <w:uiPriority w:val="39"/>
  </w:style>
  <w:style w:type="paragraph" w:styleId="40">
    <w:name w:val="toc 2"/>
    <w:basedOn w:val="1"/>
    <w:next w:val="1"/>
    <w:semiHidden/>
    <w:unhideWhenUsed/>
    <w:qFormat/>
    <w:uiPriority w:val="39"/>
    <w:pPr>
      <w:ind w:left="420" w:leftChars="200"/>
    </w:p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Ascii" w:hAnsiTheme="majorAsci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Ascii" w:hAnsiTheme="majorAsci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character" w:customStyle="1" w:styleId="168">
    <w:name w:val="copied"/>
    <w:basedOn w:val="11"/>
    <w:qFormat/>
    <w:uiPriority w:val="0"/>
  </w:style>
  <w:style w:type="paragraph" w:customStyle="1" w:styleId="169">
    <w:name w:val="WPSOffice手动目录 1"/>
    <w:qFormat/>
    <w:uiPriority w:val="0"/>
    <w:pPr>
      <w:ind w:leftChars="0"/>
    </w:pPr>
    <w:rPr>
      <w:rFonts w:ascii="Times New Roman" w:hAnsi="Times New Roman" w:eastAsia="SimSun" w:cs="Times New Roman"/>
      <w:sz w:val="20"/>
      <w:szCs w:val="20"/>
    </w:rPr>
  </w:style>
  <w:style w:type="paragraph" w:customStyle="1" w:styleId="170">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31.jpe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jpe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711</Words>
  <Characters>4397</Characters>
  <Lines>0</Lines>
  <Paragraphs>0</Paragraphs>
  <TotalTime>73</TotalTime>
  <ScaleCrop>false</ScaleCrop>
  <LinksUpToDate>false</LinksUpToDate>
  <CharactersWithSpaces>5054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PEXiN</cp:lastModifiedBy>
  <dcterms:modified xsi:type="dcterms:W3CDTF">2026-07-02T13:02:40Z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A8F6901BB79D45B398EBDE99B2530046_13</vt:lpwstr>
  </property>
  <property fmtid="{D5CDD505-2E9C-101B-9397-08002B2CF9AE}" pid="4" name="KSOTemplateDocerSaveRecord">
    <vt:lpwstr>eyJoZGlkIjoiMzgwOGE0NGIxOWRlMDBkNDhkZWViMjY2MjRjOTAxM2YiLCJ1c2VySWQiOiIzMTc4NTUyNzYwMzMxIn0=</vt:lpwstr>
  </property>
</Properties>
</file>